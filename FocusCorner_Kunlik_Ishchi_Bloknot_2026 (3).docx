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DCBB00">
      <w:pPr>
        <w:spacing w:before="0" w:after="40"/>
      </w:pPr>
      <w:r>
        <w:rPr>
          <w:rFonts w:ascii="Calibri" w:hAnsi="Calibri"/>
          <w:b/>
          <w:color w:val="0F172A"/>
          <w:sz w:val="42"/>
        </w:rPr>
        <w:t>FOCUSCORNER • KUNLIK BUKLET-BLOKNOT (2026)</w:t>
      </w:r>
    </w:p>
    <w:p w14:paraId="6619780F">
      <w:pPr>
        <w:spacing w:before="0" w:after="160"/>
      </w:pPr>
      <w:r>
        <w:rPr>
          <w:rFonts w:ascii="Calibri" w:hAnsi="Calibri"/>
          <w:b/>
          <w:color w:val="1E3A8A"/>
          <w:sz w:val="22"/>
        </w:rPr>
        <w:t>27-Oktabr Qayta Kalibrlangan Nashr  |  1-Hafta Intensiv SR Qutqaruv  •  SAT 800  •  ExAcc  •  Gu Reset</w:t>
      </w:r>
    </w:p>
    <w:p w14:paraId="208E3C18">
      <w:pPr>
        <w:spacing w:before="0" w:after="160" w:line="276" w:lineRule="auto"/>
      </w:pPr>
      <w:r>
        <w:rPr>
          <w:rFonts w:ascii="Calibri" w:hAnsi="Calibri"/>
          <w:color w:val="334155"/>
          <w:sz w:val="22"/>
        </w:rPr>
        <w:t>24–26-Oktabr kunlari o'tkazib yuborilganligi sababli reja qayta kalibrlandi: 9 ta o'zlashtirilgan SAT mavzusining barcha kechikkan takrorlashlari 27, 28 va 29-Oktabr kunlariga 3 tadan taqsimlandi (0 ball yo'qotish!), Investitsiya ExAcc esa 4 kun ichida (30-Oktabrgacha) original grafik bilan 100% tenglashadi.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8"/>
        <w:gridCol w:w="2520"/>
        <w:gridCol w:w="2088"/>
        <w:gridCol w:w="2664"/>
      </w:tblGrid>
      <w:tr w14:paraId="5C299290">
        <w:trPr>
          <w:cantSplit/>
          <w:jc w:val="center"/>
        </w:trPr>
        <w:tc>
          <w:tcPr>
            <w:tcW w:w="2088" w:type="dxa"/>
            <w:shd w:val="clear" w:color="auto" w:fill="1E293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898C4C4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Yo'nalish</w:t>
            </w:r>
          </w:p>
        </w:tc>
        <w:tc>
          <w:tcPr>
            <w:tcW w:w="2520" w:type="dxa"/>
            <w:shd w:val="clear" w:color="auto" w:fill="1E293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34B4F9B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27-Oktabr Joriy Holati</w:t>
            </w:r>
          </w:p>
        </w:tc>
        <w:tc>
          <w:tcPr>
            <w:tcW w:w="2088" w:type="dxa"/>
            <w:shd w:val="clear" w:color="auto" w:fill="1E293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A691287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1-Hafta Qutqaruv</w:t>
            </w:r>
          </w:p>
        </w:tc>
        <w:tc>
          <w:tcPr>
            <w:tcW w:w="2664" w:type="dxa"/>
            <w:shd w:val="clear" w:color="auto" w:fill="1E293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74726BB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5-Dekabr Maqsadi</w:t>
            </w:r>
          </w:p>
        </w:tc>
      </w:tr>
      <w:tr w14:paraId="4941EAF0">
        <w:trPr>
          <w:cantSplit/>
          <w:jc w:val="center"/>
        </w:trPr>
        <w:tc>
          <w:tcPr>
            <w:tcW w:w="2088" w:type="dxa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057366EB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SAT Umumiy Balli</w:t>
            </w:r>
          </w:p>
        </w:tc>
        <w:tc>
          <w:tcPr>
            <w:tcW w:w="2520" w:type="dxa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1EA263A6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827 / 1600 (Math 353 | RW 474)</w:t>
            </w:r>
          </w:p>
        </w:tc>
        <w:tc>
          <w:tcPr>
            <w:tcW w:w="2088" w:type="dxa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544280CE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27–29 Okt: 9 ta SR (+83.5)</w:t>
            </w:r>
          </w:p>
        </w:tc>
        <w:tc>
          <w:tcPr>
            <w:tcW w:w="2664" w:type="dxa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2C40E25E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1500+ (Math 800)</w:t>
            </w:r>
          </w:p>
        </w:tc>
      </w:tr>
      <w:tr w14:paraId="5DEA9A87">
        <w:trPr>
          <w:cantSplit/>
          <w:jc w:val="center"/>
        </w:trPr>
        <w:tc>
          <w:tcPr>
            <w:tcW w:w="2088" w:type="dxa"/>
            <w:shd w:val="clear" w:color="auto" w:fill="F8FAFC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332A0109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Investitsiya ExAcc</w:t>
            </w:r>
          </w:p>
        </w:tc>
        <w:tc>
          <w:tcPr>
            <w:tcW w:w="2520" w:type="dxa"/>
            <w:shd w:val="clear" w:color="auto" w:fill="F8FAFC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6887E2D1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240 ball (Status: AT RISK)</w:t>
            </w:r>
          </w:p>
        </w:tc>
        <w:tc>
          <w:tcPr>
            <w:tcW w:w="2088" w:type="dxa"/>
            <w:shd w:val="clear" w:color="auto" w:fill="F8FAFC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6B0FC735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27–30 Okt: Acc 5–10 (+85)</w:t>
            </w:r>
          </w:p>
        </w:tc>
        <w:tc>
          <w:tcPr>
            <w:tcW w:w="2664" w:type="dxa"/>
            <w:shd w:val="clear" w:color="auto" w:fill="F8FAFC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0704CA0D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500 ball + DCF &amp; Memo</w:t>
            </w:r>
          </w:p>
        </w:tc>
      </w:tr>
      <w:tr w14:paraId="7FBE760E">
        <w:trPr>
          <w:cantSplit/>
          <w:jc w:val="center"/>
        </w:trPr>
        <w:tc>
          <w:tcPr>
            <w:tcW w:w="2088" w:type="dxa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58131B99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Gu Kultivatsiya</w:t>
            </w:r>
          </w:p>
        </w:tc>
        <w:tc>
          <w:tcPr>
            <w:tcW w:w="2520" w:type="dxa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482E6621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Rank 1 Initial — Kun 1 (0 PE)</w:t>
            </w:r>
          </w:p>
        </w:tc>
        <w:tc>
          <w:tcPr>
            <w:tcW w:w="2088" w:type="dxa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60CA5D33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27-Oktdan halol Kun 1 start</w:t>
            </w:r>
          </w:p>
        </w:tc>
        <w:tc>
          <w:tcPr>
            <w:tcW w:w="2664" w:type="dxa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2D0960CD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Rank 2 (1000 / 1000 PE)</w:t>
            </w:r>
          </w:p>
        </w:tc>
      </w:tr>
      <w:tr w14:paraId="7EE60976">
        <w:trPr>
          <w:cantSplit/>
          <w:jc w:val="center"/>
        </w:trPr>
        <w:tc>
          <w:tcPr>
            <w:tcW w:w="2088" w:type="dxa"/>
            <w:shd w:val="clear" w:color="auto" w:fill="F8FAFC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009BD6A0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RPA Anti-Odat</w:t>
            </w:r>
          </w:p>
        </w:tc>
        <w:tc>
          <w:tcPr>
            <w:tcW w:w="2520" w:type="dxa"/>
            <w:shd w:val="clear" w:color="auto" w:fill="F8FAFC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2E84DBD5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24–26 Okt: 0/4 X -&gt; 0/20%</w:t>
            </w:r>
          </w:p>
        </w:tc>
        <w:tc>
          <w:tcPr>
            <w:tcW w:w="2088" w:type="dxa"/>
            <w:shd w:val="clear" w:color="auto" w:fill="F8FAFC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2D2203EA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Bugundan 4/4 [X = Qilmadim]</w:t>
            </w:r>
          </w:p>
        </w:tc>
        <w:tc>
          <w:tcPr>
            <w:tcW w:w="2664" w:type="dxa"/>
            <w:shd w:val="clear" w:color="auto" w:fill="F8FAFC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7E4A5150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20/20% No-Error Poklik</w:t>
            </w:r>
          </w:p>
        </w:tc>
      </w:tr>
    </w:tbl>
    <w:p w14:paraId="4F5C3897">
      <w:pPr>
        <w:spacing w:before="240" w:after="80"/>
      </w:pPr>
      <w:r>
        <w:rPr>
          <w:rFonts w:ascii="Calibri" w:hAnsi="Calibri"/>
          <w:b/>
          <w:color w:val="334155"/>
          <w:sz w:val="23"/>
        </w:rPr>
        <w:t>1.1. O'ZLASHTIRILGAN 9 TA SAT MAVZUSI VA 3-KUNLIK QUTQARUV JADVALI (827 BALL BAZA)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"/>
        <w:gridCol w:w="3816"/>
        <w:gridCol w:w="936"/>
        <w:gridCol w:w="1080"/>
        <w:gridCol w:w="3024"/>
      </w:tblGrid>
      <w:tr w14:paraId="62D00AE1">
        <w:trPr>
          <w:cantSplit/>
          <w:jc w:val="center"/>
        </w:trPr>
        <w:tc>
          <w:tcPr>
            <w:tcW w:w="504" w:type="dxa"/>
            <w:shd w:val="clear" w:color="auto" w:fill="334155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38273F2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</w:t>
            </w:r>
          </w:p>
        </w:tc>
        <w:tc>
          <w:tcPr>
            <w:tcW w:w="3816" w:type="dxa"/>
            <w:shd w:val="clear" w:color="auto" w:fill="334155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E957719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Mavzu va O'tilgan Video Raqamlari</w:t>
            </w:r>
          </w:p>
        </w:tc>
        <w:tc>
          <w:tcPr>
            <w:tcW w:w="936" w:type="dxa"/>
            <w:shd w:val="clear" w:color="auto" w:fill="334155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0178488C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Bo'lim</w:t>
            </w:r>
          </w:p>
        </w:tc>
        <w:tc>
          <w:tcPr>
            <w:tcW w:w="1080" w:type="dxa"/>
            <w:shd w:val="clear" w:color="auto" w:fill="334155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1AD43F7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Ball</w:t>
            </w:r>
          </w:p>
        </w:tc>
        <w:tc>
          <w:tcPr>
            <w:tcW w:w="3024" w:type="dxa"/>
            <w:shd w:val="clear" w:color="auto" w:fill="334155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2A8AD57E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Qutqaruv Sanasi va Keyingi SR</w:t>
            </w:r>
          </w:p>
        </w:tc>
      </w:tr>
      <w:tr w14:paraId="552D0247">
        <w:trPr>
          <w:cantSplit/>
          <w:jc w:val="center"/>
        </w:trPr>
        <w:tc>
          <w:tcPr>
            <w:tcW w:w="504" w:type="dxa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4FB8CEB8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1</w:t>
            </w:r>
          </w:p>
        </w:tc>
        <w:tc>
          <w:tcPr>
            <w:tcW w:w="3816" w:type="dxa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75222B2D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Words in Context</w:t>
            </w:r>
          </w:p>
        </w:tc>
        <w:tc>
          <w:tcPr>
            <w:tcW w:w="936" w:type="dxa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4232CF86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R&amp;W</w:t>
            </w:r>
          </w:p>
        </w:tc>
        <w:tc>
          <w:tcPr>
            <w:tcW w:w="1080" w:type="dxa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6E9C9D29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43 / 70</w:t>
            </w:r>
          </w:p>
        </w:tc>
        <w:tc>
          <w:tcPr>
            <w:tcW w:w="3024" w:type="dxa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0BA1193D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Day 7: 27-Okt (+10.5) • Day 14: 03-Noy</w:t>
            </w:r>
          </w:p>
        </w:tc>
      </w:tr>
      <w:tr w14:paraId="68123F33">
        <w:trPr>
          <w:cantSplit/>
          <w:jc w:val="center"/>
        </w:trPr>
        <w:tc>
          <w:tcPr>
            <w:tcW w:w="504" w:type="dxa"/>
            <w:shd w:val="clear" w:color="auto" w:fill="F8FAFC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0EB7FFA3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2</w:t>
            </w:r>
          </w:p>
        </w:tc>
        <w:tc>
          <w:tcPr>
            <w:tcW w:w="3816" w:type="dxa"/>
            <w:shd w:val="clear" w:color="auto" w:fill="F8FAFC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0FE1C869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Verb Tense, Modifiers &amp; Parallelism</w:t>
            </w:r>
          </w:p>
        </w:tc>
        <w:tc>
          <w:tcPr>
            <w:tcW w:w="936" w:type="dxa"/>
            <w:shd w:val="clear" w:color="auto" w:fill="F8FAFC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310BC023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R&amp;W</w:t>
            </w:r>
          </w:p>
        </w:tc>
        <w:tc>
          <w:tcPr>
            <w:tcW w:w="1080" w:type="dxa"/>
            <w:shd w:val="clear" w:color="auto" w:fill="F8FAFC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5A78DF03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20 / 40</w:t>
            </w:r>
          </w:p>
        </w:tc>
        <w:tc>
          <w:tcPr>
            <w:tcW w:w="3024" w:type="dxa"/>
            <w:shd w:val="clear" w:color="auto" w:fill="F8FAFC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2A7890CC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Day 3: 27-Okt (+8) • Day 7: 31-Okt</w:t>
            </w:r>
          </w:p>
        </w:tc>
      </w:tr>
      <w:tr w14:paraId="7E041403">
        <w:trPr>
          <w:cantSplit/>
          <w:jc w:val="center"/>
        </w:trPr>
        <w:tc>
          <w:tcPr>
            <w:tcW w:w="504" w:type="dxa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39DBC477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3</w:t>
            </w:r>
          </w:p>
        </w:tc>
        <w:tc>
          <w:tcPr>
            <w:tcW w:w="3816" w:type="dxa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4F3BE0CB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Command of Evidence (Quant &amp; Text)</w:t>
            </w:r>
          </w:p>
        </w:tc>
        <w:tc>
          <w:tcPr>
            <w:tcW w:w="936" w:type="dxa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09ADB897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R&amp;W</w:t>
            </w:r>
          </w:p>
        </w:tc>
        <w:tc>
          <w:tcPr>
            <w:tcW w:w="1080" w:type="dxa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2D492A66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35 / 70</w:t>
            </w:r>
          </w:p>
        </w:tc>
        <w:tc>
          <w:tcPr>
            <w:tcW w:w="3024" w:type="dxa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7F81BC48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Day 3: 27-Okt (+14) • Day 7: 31-Okt</w:t>
            </w:r>
          </w:p>
        </w:tc>
      </w:tr>
      <w:tr w14:paraId="1C0A8352">
        <w:trPr>
          <w:cantSplit/>
          <w:jc w:val="center"/>
        </w:trPr>
        <w:tc>
          <w:tcPr>
            <w:tcW w:w="504" w:type="dxa"/>
            <w:shd w:val="clear" w:color="auto" w:fill="F8FAFC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69623BD1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4</w:t>
            </w:r>
          </w:p>
        </w:tc>
        <w:tc>
          <w:tcPr>
            <w:tcW w:w="3816" w:type="dxa"/>
            <w:shd w:val="clear" w:color="auto" w:fill="F8FAFC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2DDD5535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Linear Functions &amp; Systems (28..17)</w:t>
            </w:r>
          </w:p>
        </w:tc>
        <w:tc>
          <w:tcPr>
            <w:tcW w:w="936" w:type="dxa"/>
            <w:shd w:val="clear" w:color="auto" w:fill="F8FAFC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0BD356AB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Math</w:t>
            </w:r>
          </w:p>
        </w:tc>
        <w:tc>
          <w:tcPr>
            <w:tcW w:w="1080" w:type="dxa"/>
            <w:shd w:val="clear" w:color="auto" w:fill="F8FAFC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0CDC217F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68 / 80</w:t>
            </w:r>
          </w:p>
        </w:tc>
        <w:tc>
          <w:tcPr>
            <w:tcW w:w="3024" w:type="dxa"/>
            <w:shd w:val="clear" w:color="auto" w:fill="F8FAFC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162394EA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Day 14: 28-Okt (+12) • Day 30: 13-Noy</w:t>
            </w:r>
          </w:p>
        </w:tc>
      </w:tr>
      <w:tr w14:paraId="323DDB9A">
        <w:trPr>
          <w:cantSplit/>
          <w:jc w:val="center"/>
        </w:trPr>
        <w:tc>
          <w:tcPr>
            <w:tcW w:w="504" w:type="dxa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46A4F10B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5</w:t>
            </w:r>
          </w:p>
        </w:tc>
        <w:tc>
          <w:tcPr>
            <w:tcW w:w="3816" w:type="dxa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43636287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Transitions (Logical Connectors)</w:t>
            </w:r>
          </w:p>
        </w:tc>
        <w:tc>
          <w:tcPr>
            <w:tcW w:w="936" w:type="dxa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5BBA11E3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R&amp;W</w:t>
            </w:r>
          </w:p>
        </w:tc>
        <w:tc>
          <w:tcPr>
            <w:tcW w:w="1080" w:type="dxa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33E778AF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59.5 / 70</w:t>
            </w:r>
          </w:p>
        </w:tc>
        <w:tc>
          <w:tcPr>
            <w:tcW w:w="3024" w:type="dxa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7F5585B4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Day 14: 28-Okt (+10.5) • Day 30: 14-Noy</w:t>
            </w:r>
          </w:p>
        </w:tc>
      </w:tr>
      <w:tr w14:paraId="6143D871">
        <w:trPr>
          <w:cantSplit/>
          <w:jc w:val="center"/>
        </w:trPr>
        <w:tc>
          <w:tcPr>
            <w:tcW w:w="504" w:type="dxa"/>
            <w:shd w:val="clear" w:color="auto" w:fill="F8FAFC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65829E86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6</w:t>
            </w:r>
          </w:p>
        </w:tc>
        <w:tc>
          <w:tcPr>
            <w:tcW w:w="3816" w:type="dxa"/>
            <w:shd w:val="clear" w:color="auto" w:fill="F8FAFC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31153622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Subject-Verb Agreement &amp; Pronouns</w:t>
            </w:r>
          </w:p>
        </w:tc>
        <w:tc>
          <w:tcPr>
            <w:tcW w:w="936" w:type="dxa"/>
            <w:shd w:val="clear" w:color="auto" w:fill="F8FAFC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4070A9E5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R&amp;W</w:t>
            </w:r>
          </w:p>
        </w:tc>
        <w:tc>
          <w:tcPr>
            <w:tcW w:w="1080" w:type="dxa"/>
            <w:shd w:val="clear" w:color="auto" w:fill="F8FAFC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67F7E7E7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34 / 40</w:t>
            </w:r>
          </w:p>
        </w:tc>
        <w:tc>
          <w:tcPr>
            <w:tcW w:w="3024" w:type="dxa"/>
            <w:shd w:val="clear" w:color="auto" w:fill="F8FAFC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26FE1767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Day 14: 28-Okt (+6) • Day 30: 14-Noy</w:t>
            </w:r>
          </w:p>
        </w:tc>
      </w:tr>
      <w:tr w14:paraId="3D4496BF">
        <w:trPr>
          <w:cantSplit/>
          <w:jc w:val="center"/>
        </w:trPr>
        <w:tc>
          <w:tcPr>
            <w:tcW w:w="504" w:type="dxa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62E6AC91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7</w:t>
            </w:r>
          </w:p>
        </w:tc>
        <w:tc>
          <w:tcPr>
            <w:tcW w:w="3816" w:type="dxa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2E60C8D0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Boundaries &amp; Punctuation</w:t>
            </w:r>
          </w:p>
        </w:tc>
        <w:tc>
          <w:tcPr>
            <w:tcW w:w="936" w:type="dxa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0CEAD3D8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R&amp;W</w:t>
            </w:r>
          </w:p>
        </w:tc>
        <w:tc>
          <w:tcPr>
            <w:tcW w:w="1080" w:type="dxa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27E94F8D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49 / 70</w:t>
            </w:r>
          </w:p>
        </w:tc>
        <w:tc>
          <w:tcPr>
            <w:tcW w:w="3024" w:type="dxa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5A8A44AC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Day 7: 29-Okt (+10.5) • Day 14: 05-Noy</w:t>
            </w:r>
          </w:p>
        </w:tc>
      </w:tr>
      <w:tr w14:paraId="3FA62CBD">
        <w:trPr>
          <w:cantSplit/>
          <w:jc w:val="center"/>
        </w:trPr>
        <w:tc>
          <w:tcPr>
            <w:tcW w:w="504" w:type="dxa"/>
            <w:shd w:val="clear" w:color="auto" w:fill="F8FAFC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2F34C29A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8</w:t>
            </w:r>
          </w:p>
        </w:tc>
        <w:tc>
          <w:tcPr>
            <w:tcW w:w="3816" w:type="dxa"/>
            <w:shd w:val="clear" w:color="auto" w:fill="F8FAFC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4113BE55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Linear Inequalities ([15] 16-Dars)</w:t>
            </w:r>
          </w:p>
        </w:tc>
        <w:tc>
          <w:tcPr>
            <w:tcW w:w="936" w:type="dxa"/>
            <w:shd w:val="clear" w:color="auto" w:fill="F8FAFC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57746BA4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Math</w:t>
            </w:r>
          </w:p>
        </w:tc>
        <w:tc>
          <w:tcPr>
            <w:tcW w:w="1080" w:type="dxa"/>
            <w:shd w:val="clear" w:color="auto" w:fill="F8FAFC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39176041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40 / 50</w:t>
            </w:r>
          </w:p>
        </w:tc>
        <w:tc>
          <w:tcPr>
            <w:tcW w:w="3024" w:type="dxa"/>
            <w:shd w:val="clear" w:color="auto" w:fill="F8FAFC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1FB0BD3D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Day 7: 29-Okt (+6) • Day 14: 05-Noy</w:t>
            </w:r>
          </w:p>
        </w:tc>
      </w:tr>
      <w:tr w14:paraId="6900C1C3">
        <w:trPr>
          <w:cantSplit/>
          <w:jc w:val="center"/>
        </w:trPr>
        <w:tc>
          <w:tcPr>
            <w:tcW w:w="504" w:type="dxa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135706A4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9</w:t>
            </w:r>
          </w:p>
        </w:tc>
        <w:tc>
          <w:tcPr>
            <w:tcW w:w="3816" w:type="dxa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1BAB2B40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Ratios &amp; Percentages ([13] 17-Dars)</w:t>
            </w:r>
          </w:p>
        </w:tc>
        <w:tc>
          <w:tcPr>
            <w:tcW w:w="936" w:type="dxa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7ACFCD32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Math</w:t>
            </w:r>
          </w:p>
        </w:tc>
        <w:tc>
          <w:tcPr>
            <w:tcW w:w="1080" w:type="dxa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734324BA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37 / 50</w:t>
            </w:r>
          </w:p>
        </w:tc>
        <w:tc>
          <w:tcPr>
            <w:tcW w:w="3024" w:type="dxa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7BAC9E09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Day 14: 29-Okt (+6) • Day 30: 15-Noy</w:t>
            </w:r>
          </w:p>
        </w:tc>
      </w:tr>
    </w:tbl>
    <w:p w14:paraId="05929EB2">
      <w:r>
        <w:br w:type="page"/>
      </w:r>
    </w:p>
    <w:p w14:paraId="66BD08CC">
      <w:pPr>
        <w:spacing w:before="0" w:after="60"/>
      </w:pPr>
      <w:r>
        <w:rPr>
          <w:rFonts w:ascii="Calibri" w:hAnsi="Calibri"/>
          <w:b/>
          <w:color w:val="0F172A"/>
          <w:sz w:val="30"/>
        </w:rPr>
        <w:t>GOOGLE DRIVE: SAT MATH VA DESMOS VIDEOLARI XARITASI (27-OKT – 4-NOY)</w:t>
      </w:r>
    </w:p>
    <w:p w14:paraId="42038F7A">
      <w:pPr>
        <w:spacing w:before="0" w:after="120"/>
      </w:pPr>
      <w:r>
        <w:rPr>
          <w:rFonts w:ascii="Calibri" w:hAnsi="Calibri"/>
          <w:color w:val="334155"/>
          <w:sz w:val="22"/>
        </w:rPr>
        <w:t>Papkada fayllar teskari raqamlangan ('[30] 1-Dars' dan '[01] 30-Dars' gacha). Kvadrat qavs ichidagi raqam — faylning papkadagi boshlang'ich tartib raqami, undan keyingi raqam esa dars tartibidir.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3672"/>
        <w:gridCol w:w="3240"/>
        <w:gridCol w:w="1152"/>
      </w:tblGrid>
      <w:tr w14:paraId="57D7F4C1">
        <w:trPr>
          <w:cantSplit/>
          <w:jc w:val="center"/>
        </w:trPr>
        <w:tc>
          <w:tcPr>
            <w:tcW w:w="1296" w:type="dxa"/>
            <w:shd w:val="clear" w:color="auto" w:fill="1E293B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7BC416DA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Modul &amp; Sana</w:t>
            </w:r>
          </w:p>
        </w:tc>
        <w:tc>
          <w:tcPr>
            <w:tcW w:w="3672" w:type="dxa"/>
            <w:shd w:val="clear" w:color="auto" w:fill="1E293B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1D53F2C6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'SAT Math Darslari' Papkasidagi Fayl Nomi</w:t>
            </w:r>
          </w:p>
        </w:tc>
        <w:tc>
          <w:tcPr>
            <w:tcW w:w="3240" w:type="dxa"/>
            <w:shd w:val="clear" w:color="auto" w:fill="1E293B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27E5BDF1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'DESMOS Darslari Math' Papkasidagi Fayl Nomi</w:t>
            </w:r>
          </w:p>
        </w:tc>
        <w:tc>
          <w:tcPr>
            <w:tcW w:w="1152" w:type="dxa"/>
            <w:shd w:val="clear" w:color="auto" w:fill="1E293B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11E3199B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Holat</w:t>
            </w:r>
          </w:p>
        </w:tc>
      </w:tr>
      <w:tr w14:paraId="54D1BD03">
        <w:trPr>
          <w:cantSplit/>
          <w:jc w:val="center"/>
        </w:trPr>
        <w:tc>
          <w:tcPr>
            <w:tcW w:w="1296" w:type="dxa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3AC8A46C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M2 • 27-Okt</w:t>
            </w:r>
          </w:p>
        </w:tc>
        <w:tc>
          <w:tcPr>
            <w:tcW w:w="3672" w:type="dxa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742B3D03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[29] 2-Dars (Expressions) + [24] 7-Dars (Functions)</w:t>
            </w:r>
          </w:p>
        </w:tc>
        <w:tc>
          <w:tcPr>
            <w:tcW w:w="3240" w:type="dxa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3566ACC6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[24] Desmos 4-Dars + [26] Desmos 5-Dars</w:t>
            </w:r>
          </w:p>
        </w:tc>
        <w:tc>
          <w:tcPr>
            <w:tcW w:w="1152" w:type="dxa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65FA5BBB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 w14:paraId="009BAD52">
        <w:trPr>
          <w:cantSplit/>
          <w:jc w:val="center"/>
        </w:trPr>
        <w:tc>
          <w:tcPr>
            <w:tcW w:w="1296" w:type="dxa"/>
            <w:shd w:val="clear" w:color="auto" w:fill="F8FAFC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1AD7C612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M2 • 27-Okt</w:t>
            </w:r>
          </w:p>
        </w:tc>
        <w:tc>
          <w:tcPr>
            <w:tcW w:w="3672" w:type="dxa"/>
            <w:shd w:val="clear" w:color="auto" w:fill="F8FAFC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23205772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[23] 8-Dars (Functions) + [16] 15-Dars (Synthetic)</w:t>
            </w:r>
          </w:p>
        </w:tc>
        <w:tc>
          <w:tcPr>
            <w:tcW w:w="3240" w:type="dxa"/>
            <w:shd w:val="clear" w:color="auto" w:fill="F8FAFC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54C695E2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[27] Desmos 6-Dars + [22] Desmos 7-Dars</w:t>
            </w:r>
          </w:p>
        </w:tc>
        <w:tc>
          <w:tcPr>
            <w:tcW w:w="1152" w:type="dxa"/>
            <w:shd w:val="clear" w:color="auto" w:fill="F8FAFC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2F049768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 w14:paraId="79409EE0">
        <w:trPr>
          <w:cantSplit/>
          <w:jc w:val="center"/>
        </w:trPr>
        <w:tc>
          <w:tcPr>
            <w:tcW w:w="1296" w:type="dxa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322BDF68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M3 • 28-Okt</w:t>
            </w:r>
          </w:p>
        </w:tc>
        <w:tc>
          <w:tcPr>
            <w:tcW w:w="3672" w:type="dxa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45A7DFF5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[22] 9-Dars (Quadratics - Kvadrat tenglamalar)</w:t>
            </w:r>
          </w:p>
        </w:tc>
        <w:tc>
          <w:tcPr>
            <w:tcW w:w="3240" w:type="dxa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03B112A9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[25] Desmos 8-Dars + [21] Desmos 9-Dars</w:t>
            </w:r>
          </w:p>
        </w:tc>
        <w:tc>
          <w:tcPr>
            <w:tcW w:w="1152" w:type="dxa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6C498F0E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 w14:paraId="1736F40E">
        <w:trPr>
          <w:cantSplit/>
          <w:jc w:val="center"/>
        </w:trPr>
        <w:tc>
          <w:tcPr>
            <w:tcW w:w="1296" w:type="dxa"/>
            <w:shd w:val="clear" w:color="auto" w:fill="F8FAFC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69F23D64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M3 • 28-Okt</w:t>
            </w:r>
          </w:p>
        </w:tc>
        <w:tc>
          <w:tcPr>
            <w:tcW w:w="3672" w:type="dxa"/>
            <w:shd w:val="clear" w:color="auto" w:fill="F8FAFC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7C81228B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[21] 10-Dars (Quadratics tenglamalar ishlanishi)</w:t>
            </w:r>
          </w:p>
        </w:tc>
        <w:tc>
          <w:tcPr>
            <w:tcW w:w="3240" w:type="dxa"/>
            <w:shd w:val="clear" w:color="auto" w:fill="F8FAFC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2FDC2E53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[20] Desmos to'liq kurs | 10-Dars.mp4</w:t>
            </w:r>
          </w:p>
        </w:tc>
        <w:tc>
          <w:tcPr>
            <w:tcW w:w="1152" w:type="dxa"/>
            <w:shd w:val="clear" w:color="auto" w:fill="F8FAFC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7EE59BCA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 w14:paraId="29D77DF4">
        <w:trPr>
          <w:cantSplit/>
          <w:jc w:val="center"/>
        </w:trPr>
        <w:tc>
          <w:tcPr>
            <w:tcW w:w="1296" w:type="dxa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7F30B96C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M4 • 29-Okt</w:t>
            </w:r>
          </w:p>
        </w:tc>
        <w:tc>
          <w:tcPr>
            <w:tcW w:w="3672" w:type="dxa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25D8BFDE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[20] 11-Dars (Quadratics davomi)</w:t>
            </w:r>
          </w:p>
        </w:tc>
        <w:tc>
          <w:tcPr>
            <w:tcW w:w="3240" w:type="dxa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46B58491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[08] Desmos 11-Dars + [09] Desmos 12-Dars</w:t>
            </w:r>
          </w:p>
        </w:tc>
        <w:tc>
          <w:tcPr>
            <w:tcW w:w="1152" w:type="dxa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6C4FCADA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 w14:paraId="75C34E0A">
        <w:trPr>
          <w:cantSplit/>
          <w:jc w:val="center"/>
        </w:trPr>
        <w:tc>
          <w:tcPr>
            <w:tcW w:w="1296" w:type="dxa"/>
            <w:shd w:val="clear" w:color="auto" w:fill="F8FAFC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015B7DEF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M4 • 29-Okt</w:t>
            </w:r>
          </w:p>
        </w:tc>
        <w:tc>
          <w:tcPr>
            <w:tcW w:w="3672" w:type="dxa"/>
            <w:shd w:val="clear" w:color="auto" w:fill="F8FAFC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19B2EE3F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[19] 12-Dars (Quadratics 3-qism and Systems)</w:t>
            </w:r>
          </w:p>
        </w:tc>
        <w:tc>
          <w:tcPr>
            <w:tcW w:w="3240" w:type="dxa"/>
            <w:shd w:val="clear" w:color="auto" w:fill="F8FAFC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7444D2A3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[07] Desmos to'liq kursi | 14-Dars.mp4</w:t>
            </w:r>
          </w:p>
        </w:tc>
        <w:tc>
          <w:tcPr>
            <w:tcW w:w="1152" w:type="dxa"/>
            <w:shd w:val="clear" w:color="auto" w:fill="F8FAFC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441EA4A9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 w14:paraId="5205FE01">
        <w:trPr>
          <w:cantSplit/>
          <w:jc w:val="center"/>
        </w:trPr>
        <w:tc>
          <w:tcPr>
            <w:tcW w:w="1296" w:type="dxa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67D55AB1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M5 • 30-Okt</w:t>
            </w:r>
          </w:p>
        </w:tc>
        <w:tc>
          <w:tcPr>
            <w:tcW w:w="3672" w:type="dxa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1CF061A7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[11] 20-Dars (Angles) + [10] 21-Dars (Circle)</w:t>
            </w:r>
          </w:p>
        </w:tc>
        <w:tc>
          <w:tcPr>
            <w:tcW w:w="3240" w:type="dxa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06BD14D3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[15] Desmos 15-Dars + [14] Desmos 16-Dars</w:t>
            </w:r>
          </w:p>
        </w:tc>
        <w:tc>
          <w:tcPr>
            <w:tcW w:w="1152" w:type="dxa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3652A2B2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 w14:paraId="4C4A65FE">
        <w:trPr>
          <w:cantSplit/>
          <w:jc w:val="center"/>
        </w:trPr>
        <w:tc>
          <w:tcPr>
            <w:tcW w:w="1296" w:type="dxa"/>
            <w:shd w:val="clear" w:color="auto" w:fill="F8FAFC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1A5A0917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M5 • 30-Okt</w:t>
            </w:r>
          </w:p>
        </w:tc>
        <w:tc>
          <w:tcPr>
            <w:tcW w:w="3672" w:type="dxa"/>
            <w:shd w:val="clear" w:color="auto" w:fill="F8FAFC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35211A3F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[09] 22-Dars (Circle) + [08] 23-Dars (Circles 2-qism)</w:t>
            </w:r>
          </w:p>
        </w:tc>
        <w:tc>
          <w:tcPr>
            <w:tcW w:w="3240" w:type="dxa"/>
            <w:shd w:val="clear" w:color="auto" w:fill="F8FAFC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1BF7C45A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[13] Desmos 17-Dars + [16] Desmos 18-Dars</w:t>
            </w:r>
          </w:p>
        </w:tc>
        <w:tc>
          <w:tcPr>
            <w:tcW w:w="1152" w:type="dxa"/>
            <w:shd w:val="clear" w:color="auto" w:fill="F8FAFC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649CD524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 w14:paraId="0AAD4052">
        <w:trPr>
          <w:cantSplit/>
          <w:jc w:val="center"/>
        </w:trPr>
        <w:tc>
          <w:tcPr>
            <w:tcW w:w="1296" w:type="dxa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7388A783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M1 • 01-Noy</w:t>
            </w:r>
          </w:p>
        </w:tc>
        <w:tc>
          <w:tcPr>
            <w:tcW w:w="3672" w:type="dxa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52E2E1C1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[30] 1-Dars (Exponents &amp; Radicals)</w:t>
            </w:r>
          </w:p>
        </w:tc>
        <w:tc>
          <w:tcPr>
            <w:tcW w:w="3240" w:type="dxa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65C359F3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[28] Desmos 1-Dars + [30] 1-Dars davomi</w:t>
            </w:r>
          </w:p>
        </w:tc>
        <w:tc>
          <w:tcPr>
            <w:tcW w:w="1152" w:type="dxa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1A0D03C7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 w14:paraId="5FFA1784">
        <w:trPr>
          <w:cantSplit/>
          <w:jc w:val="center"/>
        </w:trPr>
        <w:tc>
          <w:tcPr>
            <w:tcW w:w="1296" w:type="dxa"/>
            <w:shd w:val="clear" w:color="auto" w:fill="F8FAFC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1DD76463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M1 • 01-Noy</w:t>
            </w:r>
          </w:p>
        </w:tc>
        <w:tc>
          <w:tcPr>
            <w:tcW w:w="3672" w:type="dxa"/>
            <w:shd w:val="clear" w:color="auto" w:fill="F8FAFC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2A43BB46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[14] 18-Dars (Growth) + [12] 19-Dars (Inequality)</w:t>
            </w:r>
          </w:p>
        </w:tc>
        <w:tc>
          <w:tcPr>
            <w:tcW w:w="3240" w:type="dxa"/>
            <w:shd w:val="clear" w:color="auto" w:fill="F8FAFC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0FD27BE0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[29] Desmos 2-Dars + [23] Desmos 3-Dars</w:t>
            </w:r>
          </w:p>
        </w:tc>
        <w:tc>
          <w:tcPr>
            <w:tcW w:w="1152" w:type="dxa"/>
            <w:shd w:val="clear" w:color="auto" w:fill="F8FAFC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57B06D00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 w14:paraId="666A11F2">
        <w:trPr>
          <w:cantSplit/>
          <w:jc w:val="center"/>
        </w:trPr>
        <w:tc>
          <w:tcPr>
            <w:tcW w:w="1296" w:type="dxa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0562BF5B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M6 • 02-Noy</w:t>
            </w:r>
          </w:p>
        </w:tc>
        <w:tc>
          <w:tcPr>
            <w:tcW w:w="3672" w:type="dxa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5E8D8F5B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[06] 24-Dars (Shapes) + [02] 25-Dars (Trigonometry)</w:t>
            </w:r>
          </w:p>
        </w:tc>
        <w:tc>
          <w:tcPr>
            <w:tcW w:w="3240" w:type="dxa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28A6A449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[05] Desmos 19-Dars + [19] Desmos 20-Dars</w:t>
            </w:r>
          </w:p>
        </w:tc>
        <w:tc>
          <w:tcPr>
            <w:tcW w:w="1152" w:type="dxa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17B38A3A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 w14:paraId="215589A6">
        <w:trPr>
          <w:cantSplit/>
          <w:jc w:val="center"/>
        </w:trPr>
        <w:tc>
          <w:tcPr>
            <w:tcW w:w="1296" w:type="dxa"/>
            <w:shd w:val="clear" w:color="auto" w:fill="F8FAFC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3380875E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M6 • 02-Noy</w:t>
            </w:r>
          </w:p>
        </w:tc>
        <w:tc>
          <w:tcPr>
            <w:tcW w:w="3672" w:type="dxa"/>
            <w:shd w:val="clear" w:color="auto" w:fill="F8FAFC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4C13B83B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[07] 26-Dars (Trig) + [05] 27-Dars (Similar shapes)</w:t>
            </w:r>
          </w:p>
        </w:tc>
        <w:tc>
          <w:tcPr>
            <w:tcW w:w="3240" w:type="dxa"/>
            <w:shd w:val="clear" w:color="auto" w:fill="F8FAFC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23530D4F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[17] Desmos 21-Dars + [10] Desmos 22-Dars</w:t>
            </w:r>
          </w:p>
        </w:tc>
        <w:tc>
          <w:tcPr>
            <w:tcW w:w="1152" w:type="dxa"/>
            <w:shd w:val="clear" w:color="auto" w:fill="F8FAFC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14C20D64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 w14:paraId="0946221E">
        <w:trPr>
          <w:cantSplit/>
          <w:jc w:val="center"/>
        </w:trPr>
        <w:tc>
          <w:tcPr>
            <w:tcW w:w="1296" w:type="dxa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735FE476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M7 • 03-Noy</w:t>
            </w:r>
          </w:p>
        </w:tc>
        <w:tc>
          <w:tcPr>
            <w:tcW w:w="3672" w:type="dxa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69902279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[04] 28-Dars (Similar shapes vs Statistics)</w:t>
            </w:r>
          </w:p>
        </w:tc>
        <w:tc>
          <w:tcPr>
            <w:tcW w:w="3240" w:type="dxa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64217168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[11] Desmos 23-Dars + [18] Desmos 24-dars</w:t>
            </w:r>
          </w:p>
        </w:tc>
        <w:tc>
          <w:tcPr>
            <w:tcW w:w="1152" w:type="dxa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5132C9C8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 w14:paraId="2A576D8F">
        <w:trPr>
          <w:cantSplit/>
          <w:jc w:val="center"/>
        </w:trPr>
        <w:tc>
          <w:tcPr>
            <w:tcW w:w="1296" w:type="dxa"/>
            <w:shd w:val="clear" w:color="auto" w:fill="F8FAFC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576610FE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M7 • 03-Noy</w:t>
            </w:r>
          </w:p>
        </w:tc>
        <w:tc>
          <w:tcPr>
            <w:tcW w:w="3672" w:type="dxa"/>
            <w:shd w:val="clear" w:color="auto" w:fill="F8FAFC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33784281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[03] 29-Dars (Probability and Unit Conversions)</w:t>
            </w:r>
          </w:p>
        </w:tc>
        <w:tc>
          <w:tcPr>
            <w:tcW w:w="3240" w:type="dxa"/>
            <w:shd w:val="clear" w:color="auto" w:fill="F8FAFC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6CEDEFD2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[12] Desmos 25-Dars + [06] Desmos 26-Dars</w:t>
            </w:r>
          </w:p>
        </w:tc>
        <w:tc>
          <w:tcPr>
            <w:tcW w:w="1152" w:type="dxa"/>
            <w:shd w:val="clear" w:color="auto" w:fill="F8FAFC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302B4A4E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 w14:paraId="2A0267C5">
        <w:trPr>
          <w:cantSplit/>
          <w:jc w:val="center"/>
        </w:trPr>
        <w:tc>
          <w:tcPr>
            <w:tcW w:w="1296" w:type="dxa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5602A1BC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M8 • 04-Noy</w:t>
            </w:r>
          </w:p>
        </w:tc>
        <w:tc>
          <w:tcPr>
            <w:tcW w:w="3672" w:type="dxa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31C722F5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[01] 30-Dars (Takrorlash uchun yakuniy mock)</w:t>
            </w:r>
          </w:p>
        </w:tc>
        <w:tc>
          <w:tcPr>
            <w:tcW w:w="3240" w:type="dxa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4F4681FE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[04] 27-Dars + [03] 28-Dars + [02] 29-Dars + [01] 30-Dars</w:t>
            </w:r>
          </w:p>
        </w:tc>
        <w:tc>
          <w:tcPr>
            <w:tcW w:w="1152" w:type="dxa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2751ECCB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</w:tbl>
    <w:p w14:paraId="26C4F5E7">
      <w:r>
        <w:br w:type="page"/>
      </w:r>
    </w:p>
    <w:tbl>
      <w:tblPr>
        <w:tblStyle w:val="12"/>
        <w:tblW w:w="9360" w:type="dxa"/>
        <w:jc w:val="center"/>
        <w:tblBorders>
          <w:top w:val="single" w:color="1E293B" w:sz="6" w:space="0"/>
          <w:left w:val="single" w:color="1E293B" w:sz="6" w:space="0"/>
          <w:bottom w:val="single" w:color="1E293B" w:sz="8" w:space="0"/>
          <w:right w:val="single" w:color="1E293B" w:sz="6" w:space="0"/>
          <w:insideH w:val="single" w:color="1E293B" w:sz="4" w:space="0"/>
          <w:insideV w:val="single" w:color="1E293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64"/>
        <w:gridCol w:w="3096"/>
      </w:tblGrid>
      <w:tr w14:paraId="5C0D9969">
        <w:trPr>
          <w:cantSplit/>
          <w:jc w:val="center"/>
        </w:trPr>
        <w:tc>
          <w:tcPr>
            <w:tcW w:w="6264" w:type="dxa"/>
            <w:shd w:val="clear" w:color="auto" w:fill="1E293B"/>
            <w:tcMar>
              <w:top w:w="35" w:type="dxa"/>
              <w:left w:w="80" w:type="dxa"/>
              <w:bottom w:w="35" w:type="dxa"/>
              <w:right w:w="60" w:type="dxa"/>
            </w:tcMar>
            <w:vAlign w:val="center"/>
          </w:tcPr>
          <w:p w14:paraId="1583EC6D"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KUN 01  •  SESHANBA, 27-OKTABR 2026 [1-TO'LQIN SR BAJARILDI: +32.5 BALL -&gt; SAT 860]</w:t>
            </w:r>
          </w:p>
          <w:p w14:paraId="4E7CAC83">
            <w:pPr>
              <w:spacing w:before="0" w:after="0"/>
            </w:pPr>
            <w:r>
              <w:rPr>
                <w:rFonts w:ascii="Calibri" w:hAnsi="Calibri"/>
                <w:color w:val="CBD5E1"/>
                <w:sz w:val="17"/>
              </w:rPr>
              <w:t>Bajarildi: Words in Context D7, Verb Tense D3, Evidence D3 • Qolganlari 28-Oktga ko'chirildi</w:t>
            </w:r>
          </w:p>
        </w:tc>
        <w:tc>
          <w:tcPr>
            <w:tcW w:w="3096" w:type="dxa"/>
            <w:shd w:val="clear" w:color="auto" w:fill="1E293B"/>
            <w:tcMar>
              <w:top w:w="35" w:type="dxa"/>
              <w:left w:w="60" w:type="dxa"/>
              <w:bottom w:w="35" w:type="dxa"/>
              <w:right w:w="80" w:type="dxa"/>
            </w:tcMar>
            <w:vAlign w:val="center"/>
          </w:tcPr>
          <w:p w14:paraId="09751D9A">
            <w:pPr>
              <w:spacing w:before="0" w:after="30"/>
              <w:jc w:val="right"/>
            </w:pPr>
            <w:r>
              <w:rPr>
                <w:rFonts w:ascii="Calibri" w:hAnsi="Calibri"/>
                <w:b/>
                <w:color w:val="94A3B8"/>
                <w:sz w:val="19"/>
              </w:rPr>
              <w:t>GU KULTIVATSIYA &amp; ENERGIYA</w:t>
            </w:r>
          </w:p>
          <w:p w14:paraId="304E96E6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FFFFF"/>
                <w:sz w:val="21"/>
              </w:rPr>
              <w:t>SAT: 827 -&gt; 860 (+33)</w:t>
            </w:r>
          </w:p>
        </w:tc>
      </w:tr>
    </w:tbl>
    <w:p w14:paraId="2670D869">
      <w:pPr>
        <w:spacing w:before="40" w:after="40" w:line="240" w:lineRule="auto"/>
      </w:pPr>
      <w:r>
        <w:rPr>
          <w:rFonts w:ascii="Calibri" w:hAnsi="Calibri"/>
          <w:b/>
          <w:color w:val="334155"/>
          <w:sz w:val="20"/>
        </w:rPr>
        <w:t>1. KUNLIK REJA VA SHAXSIY BLOKNOT (Bajarilganga [ + ], keyingi kunga qoldirilganga [ - ] qo'ying)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5616"/>
        <w:gridCol w:w="1080"/>
        <w:gridCol w:w="1224"/>
      </w:tblGrid>
      <w:tr w14:paraId="56911A31">
        <w:trPr>
          <w:cantSplit/>
          <w:jc w:val="center"/>
        </w:trPr>
        <w:tc>
          <w:tcPr>
            <w:tcW w:w="1440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691BE0F3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Yo'nalish / Vaqt</w:t>
            </w:r>
          </w:p>
        </w:tc>
        <w:tc>
          <w:tcPr>
            <w:tcW w:w="5616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7F132C53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Aniq Vazifa, Mavzu va Video Fayl Raqamlari</w:t>
            </w:r>
          </w:p>
        </w:tc>
        <w:tc>
          <w:tcPr>
            <w:tcW w:w="1080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72C1A372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Ball / PE</w:t>
            </w:r>
          </w:p>
        </w:tc>
        <w:tc>
          <w:tcPr>
            <w:tcW w:w="1224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2C9D8533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Holat [+/-]</w:t>
            </w:r>
          </w:p>
        </w:tc>
      </w:tr>
      <w:tr w14:paraId="5633ECE0">
        <w:trPr>
          <w:cantSplit/>
          <w:jc w:val="center"/>
        </w:trPr>
        <w:tc>
          <w:tcPr>
            <w:tcW w:w="144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3DB74CB0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BAJARILDI [✓]</w:t>
            </w:r>
          </w:p>
        </w:tc>
        <w:tc>
          <w:tcPr>
            <w:tcW w:w="5616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357E1B1C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Words in Context — Day 7 Review (Bajarildi: +10.5 ball -&gt; 53.5/70)</w:t>
            </w:r>
          </w:p>
        </w:tc>
        <w:tc>
          <w:tcPr>
            <w:tcW w:w="108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08B72006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+10.5 ball</w:t>
            </w:r>
          </w:p>
        </w:tc>
        <w:tc>
          <w:tcPr>
            <w:tcW w:w="1224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4AAD8FC2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1A7516AE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2C0E4B05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BAJARILDI [✓]</w:t>
            </w:r>
          </w:p>
        </w:tc>
        <w:tc>
          <w:tcPr>
            <w:tcW w:w="5616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32A8B5EA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Verb Tense, Modifiers &amp; Parallelism — Day 3 Recall (Bajarildi: +8 ball -&gt; 28/40)</w:t>
            </w:r>
          </w:p>
        </w:tc>
        <w:tc>
          <w:tcPr>
            <w:tcW w:w="108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63AFF724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+8 ball</w:t>
            </w:r>
          </w:p>
        </w:tc>
        <w:tc>
          <w:tcPr>
            <w:tcW w:w="1224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4D3224A3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2E267777">
        <w:trPr>
          <w:cantSplit/>
          <w:jc w:val="center"/>
        </w:trPr>
        <w:tc>
          <w:tcPr>
            <w:tcW w:w="144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2287A5B1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BAJARILDI [✓]</w:t>
            </w:r>
          </w:p>
        </w:tc>
        <w:tc>
          <w:tcPr>
            <w:tcW w:w="5616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0BE9676F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Command of Evidence (Textual &amp; Quantitative) — Day 3 Recall (Bajarildi: +14 ball -&gt; 49/70)</w:t>
            </w:r>
          </w:p>
        </w:tc>
        <w:tc>
          <w:tcPr>
            <w:tcW w:w="108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23145582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+14 ball</w:t>
            </w:r>
          </w:p>
        </w:tc>
        <w:tc>
          <w:tcPr>
            <w:tcW w:w="1224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55F0AA3C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03BCA494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01BC5A9B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Ko'chirildi -&gt;</w:t>
            </w:r>
          </w:p>
        </w:tc>
        <w:tc>
          <w:tcPr>
            <w:tcW w:w="5616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22EC3EEA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SAT Math M2 (Expressions, Functions &amp; Bo'lish: 2, 7, 8, 15-Darslar) -&gt; 28-Oktabr 19:05 ga</w:t>
            </w:r>
          </w:p>
        </w:tc>
        <w:tc>
          <w:tcPr>
            <w:tcW w:w="108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11355C0C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28-Okt</w:t>
            </w:r>
          </w:p>
        </w:tc>
        <w:tc>
          <w:tcPr>
            <w:tcW w:w="1224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7CD923CF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0C6F68F3">
        <w:trPr>
          <w:cantSplit/>
          <w:jc w:val="center"/>
        </w:trPr>
        <w:tc>
          <w:tcPr>
            <w:tcW w:w="144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5DC41021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Ko'chirildi -&gt;</w:t>
            </w:r>
          </w:p>
        </w:tc>
        <w:tc>
          <w:tcPr>
            <w:tcW w:w="5616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59204C3B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Desmos M2 (Funksiyalar va Chiziqlar: 4, 5, 6, 7-Darslar) -&gt; 28-Oktabr 19:05 ga</w:t>
            </w:r>
          </w:p>
        </w:tc>
        <w:tc>
          <w:tcPr>
            <w:tcW w:w="108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43ECF8A4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28-Okt</w:t>
            </w:r>
          </w:p>
        </w:tc>
        <w:tc>
          <w:tcPr>
            <w:tcW w:w="1224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426D6C6A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2593C5EC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1E789881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Ko'chirildi -&gt;</w:t>
            </w:r>
          </w:p>
        </w:tc>
        <w:tc>
          <w:tcPr>
            <w:tcW w:w="5616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6B0C6DD4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Invest Small Acc 5 (Valuatsiya) &amp; Small Acc 6 (Wesley Gray) -&gt; 28-Oktabr 21:30 ga</w:t>
            </w:r>
          </w:p>
        </w:tc>
        <w:tc>
          <w:tcPr>
            <w:tcW w:w="108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124EE5BD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28-Okt</w:t>
            </w:r>
          </w:p>
        </w:tc>
        <w:tc>
          <w:tcPr>
            <w:tcW w:w="1224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67E34266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79324CB2">
        <w:trPr>
          <w:cantSplit/>
          <w:jc w:val="center"/>
        </w:trPr>
        <w:tc>
          <w:tcPr>
            <w:tcW w:w="144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01310C9F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Ko'chirildi -&gt;</w:t>
            </w:r>
          </w:p>
        </w:tc>
        <w:tc>
          <w:tcPr>
            <w:tcW w:w="5616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13DE63EC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Gu Rank 1 Initial RESET Kun 1 (Muz Emas Suvman: 0 -&gt; 40 PE) -&gt; 28-Oktabr 22:30 ga</w:t>
            </w:r>
          </w:p>
        </w:tc>
        <w:tc>
          <w:tcPr>
            <w:tcW w:w="108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0FEA9C60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28-Okt</w:t>
            </w:r>
          </w:p>
        </w:tc>
        <w:tc>
          <w:tcPr>
            <w:tcW w:w="1224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197BD8AD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34317424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73BCFC87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Tizim Xulosasi</w:t>
            </w:r>
          </w:p>
        </w:tc>
        <w:tc>
          <w:tcPr>
            <w:tcW w:w="5616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42261147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SAT balli 827 dan 860 ga ko'tarildi! Qolgan 6 ta SR 28 va 29-Oktabrda 100% yopiladi.</w:t>
            </w:r>
          </w:p>
        </w:tc>
        <w:tc>
          <w:tcPr>
            <w:tcW w:w="108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75C7C19F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860 ball</w:t>
            </w:r>
          </w:p>
        </w:tc>
        <w:tc>
          <w:tcPr>
            <w:tcW w:w="1224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509089FE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1B4B1508">
        <w:trPr>
          <w:cantSplit/>
          <w:jc w:val="center"/>
        </w:trPr>
        <w:tc>
          <w:tcPr>
            <w:tcW w:w="9360" w:type="dxa"/>
            <w:gridSpan w:val="4"/>
            <w:shd w:val="clear" w:color="auto" w:fill="E2E8F0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 w14:paraId="45CE375C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2. KO'CHIRILGAN VA SHAXSIY VAZIFALAR (Qo'lda yozish uchun bo'sh qatorlar)</w:t>
            </w:r>
          </w:p>
        </w:tc>
      </w:tr>
      <w:tr w14:paraId="5FA6F8AD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638C90BA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Ko'chirilgan 1</w:t>
            </w:r>
          </w:p>
        </w:tc>
        <w:tc>
          <w:tcPr>
            <w:tcW w:w="5616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73372AF7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4748B"/>
                <w:sz w:val="18"/>
              </w:rPr>
              <w:t>Oldingi kundan o'tgan: 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05D06271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+____</w:t>
            </w:r>
          </w:p>
        </w:tc>
        <w:tc>
          <w:tcPr>
            <w:tcW w:w="1224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1386ACD1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[  +  |  -  ]</w:t>
            </w:r>
          </w:p>
        </w:tc>
      </w:tr>
      <w:tr w14:paraId="67B5289F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437302AA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Ko'chirilgan 2</w:t>
            </w:r>
          </w:p>
        </w:tc>
        <w:tc>
          <w:tcPr>
            <w:tcW w:w="5616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6D76D2B1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4748B"/>
                <w:sz w:val="18"/>
              </w:rPr>
              <w:t>Oldingi kundan o'tgan: 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585803AE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+____</w:t>
            </w:r>
          </w:p>
        </w:tc>
        <w:tc>
          <w:tcPr>
            <w:tcW w:w="1224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0C2B8E3E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[  +  |  -  ]</w:t>
            </w:r>
          </w:p>
        </w:tc>
      </w:tr>
    </w:tbl>
    <w:p w14:paraId="5C375833">
      <w:pPr>
        <w:spacing w:before="60" w:after="40" w:line="240" w:lineRule="auto"/>
      </w:pPr>
      <w:r>
        <w:rPr>
          <w:rFonts w:ascii="Calibri" w:hAnsi="Calibri"/>
          <w:b/>
          <w:color w:val="334155"/>
          <w:sz w:val="20"/>
        </w:rPr>
        <w:t>3. KECHKI RPA (X = QILMADIM) VA KOMPYUTERGA / GEMINI'GA KO'CHIRISH XULOSASI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154C12E2">
        <w:trPr>
          <w:cantSplit/>
          <w:jc w:val="center"/>
        </w:trPr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53C0F0F6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[   ] 00:30 Hard Stop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1666DBFB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[   ] Chala tashlamadim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40BF1C4D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[   ] Daydreaming yo'q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21F6A480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[   ] Social Media yo'q</w:t>
            </w:r>
          </w:p>
        </w:tc>
      </w:tr>
      <w:tr w14:paraId="414D7B56">
        <w:trPr>
          <w:cantSplit/>
          <w:jc w:val="center"/>
        </w:trPr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2AEAAC86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7"/>
              </w:rPr>
              <w:t>SAT: +_______ ball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3FB5613A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7"/>
              </w:rPr>
              <w:t>ExAcc: +_______ ball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618C438A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7"/>
              </w:rPr>
              <w:t>Gu PE: +_______ PE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4F3C436C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7"/>
              </w:rPr>
              <w:t>RPA Poklik: ___ / 4 X</w:t>
            </w:r>
          </w:p>
        </w:tc>
      </w:tr>
      <w:tr w14:paraId="14D82706">
        <w:trPr>
          <w:cantSplit/>
          <w:jc w:val="center"/>
        </w:trPr>
        <w:tc>
          <w:tcPr>
            <w:tcW w:w="9360" w:type="dxa"/>
            <w:gridSpan w:val="4"/>
            <w:shd w:val="clear" w:color="auto" w:fill="FFFDF9"/>
            <w:tcMar>
              <w:top w:w="48" w:type="dxa"/>
              <w:left w:w="80" w:type="dxa"/>
              <w:bottom w:w="48" w:type="dxa"/>
              <w:right w:w="80" w:type="dxa"/>
            </w:tcMar>
            <w:vAlign w:val="center"/>
          </w:tcPr>
          <w:p w14:paraId="0A696096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Qoldirilgan (-) va Gemini'ga aytiladigan vazifa / izoh: ____________________________________________________________________</w:t>
            </w:r>
          </w:p>
        </w:tc>
      </w:tr>
    </w:tbl>
    <w:p w14:paraId="3ED39550">
      <w:r>
        <w:br w:type="page"/>
      </w:r>
    </w:p>
    <w:tbl>
      <w:tblPr>
        <w:tblStyle w:val="12"/>
        <w:tblW w:w="9360" w:type="dxa"/>
        <w:jc w:val="center"/>
        <w:tblBorders>
          <w:top w:val="single" w:color="1E293B" w:sz="6" w:space="0"/>
          <w:left w:val="single" w:color="1E293B" w:sz="6" w:space="0"/>
          <w:bottom w:val="single" w:color="1E293B" w:sz="8" w:space="0"/>
          <w:right w:val="single" w:color="1E293B" w:sz="6" w:space="0"/>
          <w:insideH w:val="single" w:color="1E293B" w:sz="4" w:space="0"/>
          <w:insideV w:val="single" w:color="1E293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64"/>
        <w:gridCol w:w="3096"/>
      </w:tblGrid>
      <w:tr w14:paraId="7E4C7717">
        <w:trPr>
          <w:cantSplit/>
          <w:jc w:val="center"/>
        </w:trPr>
        <w:tc>
          <w:tcPr>
            <w:tcW w:w="6264" w:type="dxa"/>
            <w:shd w:val="clear" w:color="auto" w:fill="1E293B"/>
            <w:tcMar>
              <w:top w:w="35" w:type="dxa"/>
              <w:left w:w="80" w:type="dxa"/>
              <w:bottom w:w="35" w:type="dxa"/>
              <w:right w:w="60" w:type="dxa"/>
            </w:tcMar>
            <w:vAlign w:val="center"/>
          </w:tcPr>
          <w:p w14:paraId="21629142"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KUN 02  •  CHORSHANBA, 28-OKTABR 2026 [BUGUN KECHQURUN 18:00 — ASOSIY QUTQARUV]</w:t>
            </w:r>
          </w:p>
          <w:p w14:paraId="13CCA169">
            <w:pPr>
              <w:spacing w:before="0" w:after="0"/>
            </w:pPr>
            <w:r>
              <w:rPr>
                <w:rFonts w:ascii="Calibri" w:hAnsi="Calibri"/>
                <w:color w:val="CBD5E1"/>
                <w:sz w:val="17"/>
              </w:rPr>
              <w:t>2-To'lqin SR (3 ta Mavzu 100% MASTERED!) • Modul M2 (Ifodalar &amp; Funksiyalar) • Acc 5 &amp; 6 • Gu Reset K1</w:t>
            </w:r>
          </w:p>
        </w:tc>
        <w:tc>
          <w:tcPr>
            <w:tcW w:w="3096" w:type="dxa"/>
            <w:shd w:val="clear" w:color="auto" w:fill="1E293B"/>
            <w:tcMar>
              <w:top w:w="35" w:type="dxa"/>
              <w:left w:w="60" w:type="dxa"/>
              <w:bottom w:w="35" w:type="dxa"/>
              <w:right w:w="80" w:type="dxa"/>
            </w:tcMar>
            <w:vAlign w:val="center"/>
          </w:tcPr>
          <w:p w14:paraId="72FEA787">
            <w:pPr>
              <w:spacing w:before="0" w:after="30"/>
              <w:jc w:val="right"/>
            </w:pPr>
            <w:r>
              <w:rPr>
                <w:rFonts w:ascii="Calibri" w:hAnsi="Calibri"/>
                <w:b/>
                <w:color w:val="94A3B8"/>
                <w:sz w:val="19"/>
              </w:rPr>
              <w:t>GU KULTIVATSIYA &amp; ENERGIYA</w:t>
            </w:r>
          </w:p>
          <w:p w14:paraId="0EEE1448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FFFFF"/>
                <w:sz w:val="21"/>
              </w:rPr>
              <w:t>Rank 1 Initial • 0 -&gt; 40 PE</w:t>
            </w:r>
          </w:p>
        </w:tc>
      </w:tr>
    </w:tbl>
    <w:p w14:paraId="6D1D1454">
      <w:pPr>
        <w:spacing w:before="40" w:after="40" w:line="240" w:lineRule="auto"/>
      </w:pPr>
      <w:r>
        <w:rPr>
          <w:rFonts w:ascii="Calibri" w:hAnsi="Calibri"/>
          <w:b/>
          <w:color w:val="334155"/>
          <w:sz w:val="20"/>
        </w:rPr>
        <w:t>1. KUNLIK REJA VA SHAXSIY BLOKNOT (Bajarilganga [ + ], keyingi kunga qoldirilganga [ - ] qo'ying)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5616"/>
        <w:gridCol w:w="1080"/>
        <w:gridCol w:w="1224"/>
      </w:tblGrid>
      <w:tr w14:paraId="1CF04B9F">
        <w:trPr>
          <w:cantSplit/>
          <w:jc w:val="center"/>
        </w:trPr>
        <w:tc>
          <w:tcPr>
            <w:tcW w:w="1440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550D5E99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Yo'nalish / Vaqt</w:t>
            </w:r>
          </w:p>
        </w:tc>
        <w:tc>
          <w:tcPr>
            <w:tcW w:w="5616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39C80686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Aniq Vazifa, Mavzu va Video Fayl Raqamlari</w:t>
            </w:r>
          </w:p>
        </w:tc>
        <w:tc>
          <w:tcPr>
            <w:tcW w:w="1080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1497417E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Ball / PE</w:t>
            </w:r>
          </w:p>
        </w:tc>
        <w:tc>
          <w:tcPr>
            <w:tcW w:w="1224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6A683F82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Holat [+/-]</w:t>
            </w:r>
          </w:p>
        </w:tc>
      </w:tr>
      <w:tr w14:paraId="56CF63EA">
        <w:trPr>
          <w:cantSplit/>
          <w:jc w:val="center"/>
        </w:trPr>
        <w:tc>
          <w:tcPr>
            <w:tcW w:w="144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7E69F836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SAT SR (18:00)</w:t>
            </w:r>
          </w:p>
        </w:tc>
        <w:tc>
          <w:tcPr>
            <w:tcW w:w="5616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3C54AF1C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Linear Functions &amp; Systems — Day 14 Consolidation (10 ta savol -&gt; 80/80 MASTERED!)</w:t>
            </w:r>
          </w:p>
        </w:tc>
        <w:tc>
          <w:tcPr>
            <w:tcW w:w="108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2E5D8B0B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+12 ball</w:t>
            </w:r>
          </w:p>
        </w:tc>
        <w:tc>
          <w:tcPr>
            <w:tcW w:w="1224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0BA32FE8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10BED88F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684478BE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SAT SR (18:20)</w:t>
            </w:r>
          </w:p>
        </w:tc>
        <w:tc>
          <w:tcPr>
            <w:tcW w:w="5616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28AA5424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Transitions (Logical Connectors) — Day 14 Consolidation (12 ta savol -&gt; 70/70 MASTERED!)</w:t>
            </w:r>
          </w:p>
        </w:tc>
        <w:tc>
          <w:tcPr>
            <w:tcW w:w="108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2F6C4889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+10.5 ball</w:t>
            </w:r>
          </w:p>
        </w:tc>
        <w:tc>
          <w:tcPr>
            <w:tcW w:w="1224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3A7489A6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77638AC5">
        <w:trPr>
          <w:cantSplit/>
          <w:jc w:val="center"/>
        </w:trPr>
        <w:tc>
          <w:tcPr>
            <w:tcW w:w="144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28A4D006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SAT SR (18:40)</w:t>
            </w:r>
          </w:p>
        </w:tc>
        <w:tc>
          <w:tcPr>
            <w:tcW w:w="5616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47C45E0B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Subject-Verb Agreement &amp; Pronouns — Day 14 Consolidation (10 ta savol -&gt; 40/40 MASTERED!)</w:t>
            </w:r>
          </w:p>
        </w:tc>
        <w:tc>
          <w:tcPr>
            <w:tcW w:w="108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112A88C0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+6 ball</w:t>
            </w:r>
          </w:p>
        </w:tc>
        <w:tc>
          <w:tcPr>
            <w:tcW w:w="1224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010FE9E3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44AF2B96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754BF23A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SAT Math M2</w:t>
            </w:r>
          </w:p>
        </w:tc>
        <w:tc>
          <w:tcPr>
            <w:tcW w:w="5616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49717A48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Expressions (2-Dars: [29]), Functions (7 &amp; 8-Darslar: [24, 23]), Bo'lish (15-Dars: [16])</w:t>
            </w:r>
          </w:p>
        </w:tc>
        <w:tc>
          <w:tcPr>
            <w:tcW w:w="108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0D47F550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+12 ball</w:t>
            </w:r>
          </w:p>
        </w:tc>
        <w:tc>
          <w:tcPr>
            <w:tcW w:w="1224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650FE219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233FC9DF">
        <w:trPr>
          <w:cantSplit/>
          <w:jc w:val="center"/>
        </w:trPr>
        <w:tc>
          <w:tcPr>
            <w:tcW w:w="144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69FBB3F7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Desmos M2</w:t>
            </w:r>
          </w:p>
        </w:tc>
        <w:tc>
          <w:tcPr>
            <w:tcW w:w="5616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7D878017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Desmos Grafika: Funksiyalar va Chiziqlar — 4, 5, 6, 7-Darslar (Fayllar: [24, 26, 27, 22])</w:t>
            </w:r>
          </w:p>
        </w:tc>
        <w:tc>
          <w:tcPr>
            <w:tcW w:w="108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20E15BC9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+12 ball</w:t>
            </w:r>
          </w:p>
        </w:tc>
        <w:tc>
          <w:tcPr>
            <w:tcW w:w="1224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3F415991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6E5AADFA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6A39A296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Invest Qutqaruv</w:t>
            </w:r>
          </w:p>
        </w:tc>
        <w:tc>
          <w:tcPr>
            <w:tcW w:w="5616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1D27303A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Small Acc 5: Tezkor Valuatsiya — P/E, EV/EBIT va $8.25 uchun 1-Bitim Tezisi</w:t>
            </w:r>
          </w:p>
        </w:tc>
        <w:tc>
          <w:tcPr>
            <w:tcW w:w="108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4E9FF794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+10 ball</w:t>
            </w:r>
          </w:p>
        </w:tc>
        <w:tc>
          <w:tcPr>
            <w:tcW w:w="1224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66118E58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208091BE">
        <w:trPr>
          <w:cantSplit/>
          <w:jc w:val="center"/>
        </w:trPr>
        <w:tc>
          <w:tcPr>
            <w:tcW w:w="144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09FCB96F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Invest Qutqaruv</w:t>
            </w:r>
          </w:p>
        </w:tc>
        <w:tc>
          <w:tcPr>
            <w:tcW w:w="5616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74734BEA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Small Acc 6: Wesley Gray 'Quantitative Value' — Matematik skrining</w:t>
            </w:r>
          </w:p>
        </w:tc>
        <w:tc>
          <w:tcPr>
            <w:tcW w:w="108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3BC043BF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+10 ball</w:t>
            </w:r>
          </w:p>
        </w:tc>
        <w:tc>
          <w:tcPr>
            <w:tcW w:w="1224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7C179A86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0DCCDF02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4DC77F7B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Gu Kun 1 (22:30)</w:t>
            </w:r>
          </w:p>
        </w:tc>
        <w:tc>
          <w:tcPr>
            <w:tcW w:w="5616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6019FEC9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RESET Kun 1: 'Men Muz emas, Suvman' — 3x xo'rsinish, bo'sh jag' va 10m Refinement</w:t>
            </w:r>
          </w:p>
        </w:tc>
        <w:tc>
          <w:tcPr>
            <w:tcW w:w="108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44F0B970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+40 PE</w:t>
            </w:r>
          </w:p>
        </w:tc>
        <w:tc>
          <w:tcPr>
            <w:tcW w:w="1224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43414C11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7F170CAB">
        <w:trPr>
          <w:cantSplit/>
          <w:jc w:val="center"/>
        </w:trPr>
        <w:tc>
          <w:tcPr>
            <w:tcW w:w="9360" w:type="dxa"/>
            <w:gridSpan w:val="4"/>
            <w:shd w:val="clear" w:color="auto" w:fill="E2E8F0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 w14:paraId="0CF795EC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2. KO'CHIRILGAN VA SHAXSIY VAZIFALAR (Qo'lda yozish uchun bo'sh qatorlar)</w:t>
            </w:r>
          </w:p>
        </w:tc>
      </w:tr>
      <w:tr w14:paraId="04C6CE2F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41EF6069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Ko'chirilgan 1</w:t>
            </w:r>
          </w:p>
        </w:tc>
        <w:tc>
          <w:tcPr>
            <w:tcW w:w="5616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1F093C39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4748B"/>
                <w:sz w:val="18"/>
              </w:rPr>
              <w:t>Oldingi kundan o'tgan: 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0C444970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+____</w:t>
            </w:r>
          </w:p>
        </w:tc>
        <w:tc>
          <w:tcPr>
            <w:tcW w:w="1224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4AE9E8E6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[  +  |  -  ]</w:t>
            </w:r>
          </w:p>
        </w:tc>
      </w:tr>
      <w:tr w14:paraId="04EE4340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2FF2EF54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Ko'chirilgan 2</w:t>
            </w:r>
          </w:p>
        </w:tc>
        <w:tc>
          <w:tcPr>
            <w:tcW w:w="5616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11230282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4748B"/>
                <w:sz w:val="18"/>
              </w:rPr>
              <w:t>Oldingi kundan o'tgan: 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25CAA1A1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+____</w:t>
            </w:r>
          </w:p>
        </w:tc>
        <w:tc>
          <w:tcPr>
            <w:tcW w:w="1224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7140CF5B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[  +  |  -  ]</w:t>
            </w:r>
          </w:p>
        </w:tc>
      </w:tr>
    </w:tbl>
    <w:p w14:paraId="7B90F247">
      <w:pPr>
        <w:spacing w:before="60" w:after="40" w:line="240" w:lineRule="auto"/>
      </w:pPr>
      <w:r>
        <w:rPr>
          <w:rFonts w:ascii="Calibri" w:hAnsi="Calibri"/>
          <w:b/>
          <w:color w:val="334155"/>
          <w:sz w:val="20"/>
        </w:rPr>
        <w:t>3. KECHKI RPA (X = QILMADIM) VA KOMPYUTERGA / GEMINI'GA KO'CHIRISH XULOSASI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5353C625">
        <w:trPr>
          <w:cantSplit/>
          <w:jc w:val="center"/>
        </w:trPr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437E0388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[   ] 00:30 Hard Stop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07247B29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[   ] Chala tashlamadim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3827C90A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[   ] Daydreaming yo'q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46F84200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[   ] Social Media yo'q</w:t>
            </w:r>
          </w:p>
        </w:tc>
      </w:tr>
      <w:tr w14:paraId="7CD884F3">
        <w:trPr>
          <w:cantSplit/>
          <w:jc w:val="center"/>
        </w:trPr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00D93580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7"/>
              </w:rPr>
              <w:t>SAT: +_______ ball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69363C68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7"/>
              </w:rPr>
              <w:t>ExAcc: +_______ ball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347CAE5F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7"/>
              </w:rPr>
              <w:t>Gu PE: +_______ PE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234DC092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7"/>
              </w:rPr>
              <w:t>RPA Poklik: ___ / 4 X</w:t>
            </w:r>
          </w:p>
        </w:tc>
      </w:tr>
      <w:tr w14:paraId="0C770332">
        <w:trPr>
          <w:cantSplit/>
          <w:jc w:val="center"/>
        </w:trPr>
        <w:tc>
          <w:tcPr>
            <w:tcW w:w="9360" w:type="dxa"/>
            <w:gridSpan w:val="4"/>
            <w:shd w:val="clear" w:color="auto" w:fill="FFFDF9"/>
            <w:tcMar>
              <w:top w:w="48" w:type="dxa"/>
              <w:left w:w="80" w:type="dxa"/>
              <w:bottom w:w="48" w:type="dxa"/>
              <w:right w:w="80" w:type="dxa"/>
            </w:tcMar>
            <w:vAlign w:val="center"/>
          </w:tcPr>
          <w:p w14:paraId="4D544A31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Qoldirilgan (-) va Gemini'ga aytiladigan vazifa / izoh: ____________________________________________________________________</w:t>
            </w:r>
          </w:p>
        </w:tc>
      </w:tr>
    </w:tbl>
    <w:p w14:paraId="29D4AEBF">
      <w:r>
        <w:br w:type="page"/>
      </w:r>
    </w:p>
    <w:tbl>
      <w:tblPr>
        <w:tblStyle w:val="12"/>
        <w:tblW w:w="9360" w:type="dxa"/>
        <w:jc w:val="center"/>
        <w:tblBorders>
          <w:top w:val="single" w:color="1E293B" w:sz="6" w:space="0"/>
          <w:left w:val="single" w:color="1E293B" w:sz="6" w:space="0"/>
          <w:bottom w:val="single" w:color="1E293B" w:sz="8" w:space="0"/>
          <w:right w:val="single" w:color="1E293B" w:sz="6" w:space="0"/>
          <w:insideH w:val="single" w:color="1E293B" w:sz="4" w:space="0"/>
          <w:insideV w:val="single" w:color="1E293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64"/>
        <w:gridCol w:w="3096"/>
      </w:tblGrid>
      <w:tr w14:paraId="5345DD30">
        <w:trPr>
          <w:cantSplit/>
          <w:jc w:val="center"/>
        </w:trPr>
        <w:tc>
          <w:tcPr>
            <w:tcW w:w="6264" w:type="dxa"/>
            <w:shd w:val="clear" w:color="auto" w:fill="1E293B"/>
            <w:tcMar>
              <w:top w:w="35" w:type="dxa"/>
              <w:left w:w="80" w:type="dxa"/>
              <w:bottom w:w="35" w:type="dxa"/>
              <w:right w:w="60" w:type="dxa"/>
            </w:tcMar>
            <w:vAlign w:val="center"/>
          </w:tcPr>
          <w:p w14:paraId="6AB9BD37"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KUN 03  •  PAYSHANBA, 29-OKTABR 2026 [3-TO'LQIN: BARCHA SR QARZDORLIK 100% TUGAYDI!]</w:t>
            </w:r>
          </w:p>
          <w:p w14:paraId="050351DC">
            <w:pPr>
              <w:spacing w:before="0" w:after="0"/>
            </w:pPr>
            <w:r>
              <w:rPr>
                <w:rFonts w:ascii="Calibri" w:hAnsi="Calibri"/>
                <w:color w:val="CBD5E1"/>
                <w:sz w:val="17"/>
              </w:rPr>
              <w:t>3-To'lqin SR + M2 Day 1 • Modul M3 (Quadratics 1-qism) • Invest Medium Acc 1 ($8.25 Start) • Gu K2</w:t>
            </w:r>
          </w:p>
        </w:tc>
        <w:tc>
          <w:tcPr>
            <w:tcW w:w="3096" w:type="dxa"/>
            <w:shd w:val="clear" w:color="auto" w:fill="1E293B"/>
            <w:tcMar>
              <w:top w:w="35" w:type="dxa"/>
              <w:left w:w="60" w:type="dxa"/>
              <w:bottom w:w="35" w:type="dxa"/>
              <w:right w:w="80" w:type="dxa"/>
            </w:tcMar>
            <w:vAlign w:val="center"/>
          </w:tcPr>
          <w:p w14:paraId="3675C0BF">
            <w:pPr>
              <w:spacing w:before="0" w:after="30"/>
              <w:jc w:val="right"/>
            </w:pPr>
            <w:r>
              <w:rPr>
                <w:rFonts w:ascii="Calibri" w:hAnsi="Calibri"/>
                <w:b/>
                <w:color w:val="94A3B8"/>
                <w:sz w:val="19"/>
              </w:rPr>
              <w:t>GU KULTIVATSIYA &amp; ENERGIYA</w:t>
            </w:r>
          </w:p>
          <w:p w14:paraId="299D5679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FFFFF"/>
                <w:sz w:val="21"/>
              </w:rPr>
              <w:t>Rank 1 Initial • 40 -&gt; 80 PE</w:t>
            </w:r>
          </w:p>
        </w:tc>
      </w:tr>
    </w:tbl>
    <w:p w14:paraId="7D6CC55B">
      <w:pPr>
        <w:spacing w:before="40" w:after="40" w:line="240" w:lineRule="auto"/>
      </w:pPr>
      <w:r>
        <w:rPr>
          <w:rFonts w:ascii="Calibri" w:hAnsi="Calibri"/>
          <w:b/>
          <w:color w:val="334155"/>
          <w:sz w:val="20"/>
        </w:rPr>
        <w:t>1. KUNLIK REJA VA SHAXSIY BLOKNOT (Bajarilganga [ + ], keyingi kunga qoldirilganga [ - ] qo'ying)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5616"/>
        <w:gridCol w:w="1080"/>
        <w:gridCol w:w="1224"/>
      </w:tblGrid>
      <w:tr w14:paraId="55E075B7">
        <w:trPr>
          <w:cantSplit/>
          <w:jc w:val="center"/>
        </w:trPr>
        <w:tc>
          <w:tcPr>
            <w:tcW w:w="1440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109837A5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Yo'nalish / Vaqt</w:t>
            </w:r>
          </w:p>
        </w:tc>
        <w:tc>
          <w:tcPr>
            <w:tcW w:w="5616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3C28951F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Aniq Vazifa, Mavzu va Video Fayl Raqamlari</w:t>
            </w:r>
          </w:p>
        </w:tc>
        <w:tc>
          <w:tcPr>
            <w:tcW w:w="1080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5ABFE770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Ball / PE</w:t>
            </w:r>
          </w:p>
        </w:tc>
        <w:tc>
          <w:tcPr>
            <w:tcW w:w="1224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3C853CBC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Holat [+/-]</w:t>
            </w:r>
          </w:p>
        </w:tc>
      </w:tr>
      <w:tr w14:paraId="7BBE558D">
        <w:trPr>
          <w:cantSplit/>
          <w:jc w:val="center"/>
        </w:trPr>
        <w:tc>
          <w:tcPr>
            <w:tcW w:w="144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05C801FE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SAT SR (17:15)</w:t>
            </w:r>
          </w:p>
        </w:tc>
        <w:tc>
          <w:tcPr>
            <w:tcW w:w="5616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51F48339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Boundaries &amp; Punctuation — Day 7 Review (15 ta savol -&gt; 59.5/70)</w:t>
            </w:r>
          </w:p>
        </w:tc>
        <w:tc>
          <w:tcPr>
            <w:tcW w:w="108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5F1FD667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+10.5 ball</w:t>
            </w:r>
          </w:p>
        </w:tc>
        <w:tc>
          <w:tcPr>
            <w:tcW w:w="1224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56A62D4A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371E0653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276CF332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SAT SR (17:35)</w:t>
            </w:r>
          </w:p>
        </w:tc>
        <w:tc>
          <w:tcPr>
            <w:tcW w:w="5616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780DF930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Linear Inequalities &amp; Word Problems — Day 7 Review (12 ta savol -&gt; 46/50)</w:t>
            </w:r>
          </w:p>
        </w:tc>
        <w:tc>
          <w:tcPr>
            <w:tcW w:w="108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79EB3A51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+6 ball</w:t>
            </w:r>
          </w:p>
        </w:tc>
        <w:tc>
          <w:tcPr>
            <w:tcW w:w="1224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66AA3858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6A6A079D">
        <w:trPr>
          <w:cantSplit/>
          <w:jc w:val="center"/>
        </w:trPr>
        <w:tc>
          <w:tcPr>
            <w:tcW w:w="144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77E4D8E0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SAT SR (17:50)</w:t>
            </w:r>
          </w:p>
        </w:tc>
        <w:tc>
          <w:tcPr>
            <w:tcW w:w="5616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46BC0B92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Ratios, Rates, Percentages &amp; Units — Day 14 Consolidation (10 ta savol -&gt; 43/50)</w:t>
            </w:r>
          </w:p>
        </w:tc>
        <w:tc>
          <w:tcPr>
            <w:tcW w:w="108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78E8D845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+6 ball</w:t>
            </w:r>
          </w:p>
        </w:tc>
        <w:tc>
          <w:tcPr>
            <w:tcW w:w="1224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397AED7E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46848406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735D2D77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SAT SR (18:10)</w:t>
            </w:r>
          </w:p>
        </w:tc>
        <w:tc>
          <w:tcPr>
            <w:tcW w:w="5616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55C7FC19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Expressions, Functions &amp; Synthetic Division (Modul M2) — Day 1 Review (10 ta savol)</w:t>
            </w:r>
          </w:p>
        </w:tc>
        <w:tc>
          <w:tcPr>
            <w:tcW w:w="108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542B0C3F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+16 ball</w:t>
            </w:r>
          </w:p>
        </w:tc>
        <w:tc>
          <w:tcPr>
            <w:tcW w:w="1224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436864AE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5D906FCB">
        <w:trPr>
          <w:cantSplit/>
          <w:jc w:val="center"/>
        </w:trPr>
        <w:tc>
          <w:tcPr>
            <w:tcW w:w="144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58D405E3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SAT Math M3</w:t>
            </w:r>
          </w:p>
        </w:tc>
        <w:tc>
          <w:tcPr>
            <w:tcW w:w="5616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0EF2E376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Quadratics: Kvadrat Tenglamalar Nazariyasi (9-Dars: [22]) va Ishlanishi (10-Dars: [21])</w:t>
            </w:r>
          </w:p>
        </w:tc>
        <w:tc>
          <w:tcPr>
            <w:tcW w:w="108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121D919F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+12 ball</w:t>
            </w:r>
          </w:p>
        </w:tc>
        <w:tc>
          <w:tcPr>
            <w:tcW w:w="1224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03BB178B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45F3E453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0F81BB06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Desmos M3</w:t>
            </w:r>
          </w:p>
        </w:tc>
        <w:tc>
          <w:tcPr>
            <w:tcW w:w="5616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2B271A8B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Desmos Grafika: Parabola Vertex va Ildizlar — 8, 9, 10-Darslar (Fayllar: [25, 21, 20])</w:t>
            </w:r>
          </w:p>
        </w:tc>
        <w:tc>
          <w:tcPr>
            <w:tcW w:w="108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324F00D1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+12 ball</w:t>
            </w:r>
          </w:p>
        </w:tc>
        <w:tc>
          <w:tcPr>
            <w:tcW w:w="1224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5EE5BAAE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2D954219">
        <w:trPr>
          <w:cantSplit/>
          <w:jc w:val="center"/>
        </w:trPr>
        <w:tc>
          <w:tcPr>
            <w:tcW w:w="144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01A89357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Invest Check 2</w:t>
            </w:r>
          </w:p>
        </w:tc>
        <w:tc>
          <w:tcPr>
            <w:tcW w:w="5616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0C2AEE6F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Medium Acc 1 + [Check-in 2]: $8.25 ni 60/40 (SPLG va GOOGL/MSFT) taqsimlash</w:t>
            </w:r>
          </w:p>
        </w:tc>
        <w:tc>
          <w:tcPr>
            <w:tcW w:w="108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13A317CA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+25 ball</w:t>
            </w:r>
          </w:p>
        </w:tc>
        <w:tc>
          <w:tcPr>
            <w:tcW w:w="1224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5F0BEA1C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288D36AC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4E76FB89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Gu Kun 2 (22:30)</w:t>
            </w:r>
          </w:p>
        </w:tc>
        <w:tc>
          <w:tcPr>
            <w:tcW w:w="5616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05ABFC25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Rank 1 Initial — Kun 2: 10 daqiqa ko'cha adaptatsiyasi (3x xo'rsinish) va 10m Refinement</w:t>
            </w:r>
          </w:p>
        </w:tc>
        <w:tc>
          <w:tcPr>
            <w:tcW w:w="108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0D513B7D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+40 PE</w:t>
            </w:r>
          </w:p>
        </w:tc>
        <w:tc>
          <w:tcPr>
            <w:tcW w:w="1224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0F0E2FBD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1754A828">
        <w:trPr>
          <w:cantSplit/>
          <w:jc w:val="center"/>
        </w:trPr>
        <w:tc>
          <w:tcPr>
            <w:tcW w:w="9360" w:type="dxa"/>
            <w:gridSpan w:val="4"/>
            <w:shd w:val="clear" w:color="auto" w:fill="E2E8F0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 w14:paraId="5A548B83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2. KO'CHIRILGAN VA SHAXSIY VAZIFALAR (Qo'lda yozish uchun bo'sh qatorlar)</w:t>
            </w:r>
          </w:p>
        </w:tc>
      </w:tr>
      <w:tr w14:paraId="702487B4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7C14D467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Ko'chirilgan 1</w:t>
            </w:r>
          </w:p>
        </w:tc>
        <w:tc>
          <w:tcPr>
            <w:tcW w:w="5616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72BD70F3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4748B"/>
                <w:sz w:val="18"/>
              </w:rPr>
              <w:t>Oldingi kundan o'tgan: 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4720781E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+____</w:t>
            </w:r>
          </w:p>
        </w:tc>
        <w:tc>
          <w:tcPr>
            <w:tcW w:w="1224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05E4979D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[  +  |  -  ]</w:t>
            </w:r>
          </w:p>
        </w:tc>
      </w:tr>
      <w:tr w14:paraId="0AB7B74C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3A279388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Ko'chirilgan 2</w:t>
            </w:r>
          </w:p>
        </w:tc>
        <w:tc>
          <w:tcPr>
            <w:tcW w:w="5616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334D969C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4748B"/>
                <w:sz w:val="18"/>
              </w:rPr>
              <w:t>Oldingi kundan o'tgan: 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67E439E8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+____</w:t>
            </w:r>
          </w:p>
        </w:tc>
        <w:tc>
          <w:tcPr>
            <w:tcW w:w="1224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135A42D9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[  +  |  -  ]</w:t>
            </w:r>
          </w:p>
        </w:tc>
      </w:tr>
    </w:tbl>
    <w:p w14:paraId="092DED80">
      <w:pPr>
        <w:spacing w:before="60" w:after="40" w:line="240" w:lineRule="auto"/>
      </w:pPr>
      <w:r>
        <w:rPr>
          <w:rFonts w:ascii="Calibri" w:hAnsi="Calibri"/>
          <w:b/>
          <w:color w:val="334155"/>
          <w:sz w:val="20"/>
        </w:rPr>
        <w:t>3. KECHKI RPA (X = QILMADIM) VA KOMPYUTERGA / GEMINI'GA KO'CHIRISH XULOSASI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4DE8C049">
        <w:trPr>
          <w:cantSplit/>
          <w:jc w:val="center"/>
        </w:trPr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10777B66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[   ] 00:30 Hard Stop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2AEA3746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[   ] Chala tashlamadim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4709507D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[   ] Daydreaming yo'q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0FE849AD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[   ] Social Media yo'q</w:t>
            </w:r>
          </w:p>
        </w:tc>
      </w:tr>
      <w:tr w14:paraId="551D73FB">
        <w:trPr>
          <w:cantSplit/>
          <w:jc w:val="center"/>
        </w:trPr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19A1307C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7"/>
              </w:rPr>
              <w:t>SAT: +_______ ball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5E169ED5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7"/>
              </w:rPr>
              <w:t>ExAcc: +_______ ball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14527D64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7"/>
              </w:rPr>
              <w:t>Gu PE: +_______ PE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6538B7E8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7"/>
              </w:rPr>
              <w:t>RPA Poklik: ___ / 4 X</w:t>
            </w:r>
          </w:p>
        </w:tc>
      </w:tr>
      <w:tr w14:paraId="2567CBB4">
        <w:trPr>
          <w:cantSplit/>
          <w:jc w:val="center"/>
        </w:trPr>
        <w:tc>
          <w:tcPr>
            <w:tcW w:w="9360" w:type="dxa"/>
            <w:gridSpan w:val="4"/>
            <w:shd w:val="clear" w:color="auto" w:fill="FFFDF9"/>
            <w:tcMar>
              <w:top w:w="48" w:type="dxa"/>
              <w:left w:w="80" w:type="dxa"/>
              <w:bottom w:w="48" w:type="dxa"/>
              <w:right w:w="80" w:type="dxa"/>
            </w:tcMar>
            <w:vAlign w:val="center"/>
          </w:tcPr>
          <w:p w14:paraId="6D7FAF7A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Qoldirilgan (-) va Gemini'ga aytiladigan vazifa / izoh: ____________________________________________________________________</w:t>
            </w:r>
          </w:p>
        </w:tc>
      </w:tr>
    </w:tbl>
    <w:p w14:paraId="511C4D93">
      <w:r>
        <w:br w:type="page"/>
      </w:r>
    </w:p>
    <w:tbl>
      <w:tblPr>
        <w:tblStyle w:val="12"/>
        <w:tblW w:w="9360" w:type="dxa"/>
        <w:jc w:val="center"/>
        <w:tblBorders>
          <w:top w:val="single" w:color="1E293B" w:sz="6" w:space="0"/>
          <w:left w:val="single" w:color="1E293B" w:sz="6" w:space="0"/>
          <w:bottom w:val="single" w:color="1E293B" w:sz="8" w:space="0"/>
          <w:right w:val="single" w:color="1E293B" w:sz="6" w:space="0"/>
          <w:insideH w:val="single" w:color="1E293B" w:sz="4" w:space="0"/>
          <w:insideV w:val="single" w:color="1E293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64"/>
        <w:gridCol w:w="3096"/>
      </w:tblGrid>
      <w:tr w14:paraId="36D63B62">
        <w:trPr>
          <w:cantSplit/>
          <w:jc w:val="center"/>
        </w:trPr>
        <w:tc>
          <w:tcPr>
            <w:tcW w:w="6264" w:type="dxa"/>
            <w:shd w:val="clear" w:color="auto" w:fill="1E293B"/>
            <w:tcMar>
              <w:top w:w="35" w:type="dxa"/>
              <w:left w:w="80" w:type="dxa"/>
              <w:bottom w:w="35" w:type="dxa"/>
              <w:right w:w="60" w:type="dxa"/>
            </w:tcMar>
            <w:vAlign w:val="center"/>
          </w:tcPr>
          <w:p w14:paraId="2CDF3AAC"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KUN 04  •  JUMA, 30-OKTABR 2026</w:t>
            </w:r>
          </w:p>
          <w:p w14:paraId="60A84317">
            <w:pPr>
              <w:spacing w:before="0" w:after="0"/>
            </w:pPr>
            <w:r>
              <w:rPr>
                <w:rFonts w:ascii="Calibri" w:hAnsi="Calibri"/>
                <w:color w:val="CBD5E1"/>
                <w:sz w:val="17"/>
              </w:rPr>
              <w:t>Quadratics M3 Day 1 • Modul M4 (Quadratics 2-qism &amp; Systems) • Piotroski F-Score (Acc 7 &amp; 8) • Gu K3</w:t>
            </w:r>
          </w:p>
        </w:tc>
        <w:tc>
          <w:tcPr>
            <w:tcW w:w="3096" w:type="dxa"/>
            <w:shd w:val="clear" w:color="auto" w:fill="1E293B"/>
            <w:tcMar>
              <w:top w:w="35" w:type="dxa"/>
              <w:left w:w="60" w:type="dxa"/>
              <w:bottom w:w="35" w:type="dxa"/>
              <w:right w:w="80" w:type="dxa"/>
            </w:tcMar>
            <w:vAlign w:val="center"/>
          </w:tcPr>
          <w:p w14:paraId="17087ED7">
            <w:pPr>
              <w:spacing w:before="0" w:after="30"/>
              <w:jc w:val="right"/>
            </w:pPr>
            <w:r>
              <w:rPr>
                <w:rFonts w:ascii="Calibri" w:hAnsi="Calibri"/>
                <w:b/>
                <w:color w:val="94A3B8"/>
                <w:sz w:val="19"/>
              </w:rPr>
              <w:t>GU KULTIVATSIYA &amp; ENERGIYA</w:t>
            </w:r>
          </w:p>
          <w:p w14:paraId="0274E492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FFFFF"/>
                <w:sz w:val="21"/>
              </w:rPr>
              <w:t>Rank 1 Initial • 80 -&gt; 120 PE</w:t>
            </w:r>
          </w:p>
        </w:tc>
      </w:tr>
    </w:tbl>
    <w:p w14:paraId="51389773">
      <w:pPr>
        <w:spacing w:before="40" w:after="40" w:line="240" w:lineRule="auto"/>
      </w:pPr>
      <w:r>
        <w:rPr>
          <w:rFonts w:ascii="Calibri" w:hAnsi="Calibri"/>
          <w:b/>
          <w:color w:val="334155"/>
          <w:sz w:val="20"/>
        </w:rPr>
        <w:t>1. KUNLIK REJA VA SHAXSIY BLOKNOT (Bajarilganga [ + ], keyingi kunga qoldirilganga [ - ] qo'ying)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5616"/>
        <w:gridCol w:w="1080"/>
        <w:gridCol w:w="1224"/>
      </w:tblGrid>
      <w:tr w14:paraId="73466177">
        <w:trPr>
          <w:cantSplit/>
          <w:jc w:val="center"/>
        </w:trPr>
        <w:tc>
          <w:tcPr>
            <w:tcW w:w="1440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11C544B8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Yo'nalish / Vaqt</w:t>
            </w:r>
          </w:p>
        </w:tc>
        <w:tc>
          <w:tcPr>
            <w:tcW w:w="5616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592BD1FF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Aniq Vazifa, Mavzu va Video Fayl Raqamlari</w:t>
            </w:r>
          </w:p>
        </w:tc>
        <w:tc>
          <w:tcPr>
            <w:tcW w:w="1080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129857F7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Ball / PE</w:t>
            </w:r>
          </w:p>
        </w:tc>
        <w:tc>
          <w:tcPr>
            <w:tcW w:w="1224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09B18F1C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Holat [+/-]</w:t>
            </w:r>
          </w:p>
        </w:tc>
      </w:tr>
      <w:tr w14:paraId="0DAD738E">
        <w:trPr>
          <w:cantSplit/>
          <w:jc w:val="center"/>
        </w:trPr>
        <w:tc>
          <w:tcPr>
            <w:tcW w:w="144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71F3375F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SAT SR (18:15)</w:t>
            </w:r>
          </w:p>
        </w:tc>
        <w:tc>
          <w:tcPr>
            <w:tcW w:w="5616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15421208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Quadratics 1-qism (Modul M3) — Day 1 Review (15 ta savol)</w:t>
            </w:r>
          </w:p>
        </w:tc>
        <w:tc>
          <w:tcPr>
            <w:tcW w:w="108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3114860A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+16 ball</w:t>
            </w:r>
          </w:p>
        </w:tc>
        <w:tc>
          <w:tcPr>
            <w:tcW w:w="1224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29D54884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6C0291F3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1987B2C5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SAT Math M4</w:t>
            </w:r>
          </w:p>
        </w:tc>
        <w:tc>
          <w:tcPr>
            <w:tcW w:w="5616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73D01845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Quadratics Davomi (11-Dars: [20]) va Quadratics &amp; Systems (12-Dars: [19])</w:t>
            </w:r>
          </w:p>
        </w:tc>
        <w:tc>
          <w:tcPr>
            <w:tcW w:w="108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2538BFB9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+8 ball</w:t>
            </w:r>
          </w:p>
        </w:tc>
        <w:tc>
          <w:tcPr>
            <w:tcW w:w="1224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1D37083E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7C88E471">
        <w:trPr>
          <w:cantSplit/>
          <w:jc w:val="center"/>
        </w:trPr>
        <w:tc>
          <w:tcPr>
            <w:tcW w:w="144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33D7EAF8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Desmos M4</w:t>
            </w:r>
          </w:p>
        </w:tc>
        <w:tc>
          <w:tcPr>
            <w:tcW w:w="5616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5E0F29CD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Desmos Grafika: Chiziqsiz Sistemalar — 11, 12, 14-Darslar (Fayllar: [08, 09, 07])</w:t>
            </w:r>
          </w:p>
        </w:tc>
        <w:tc>
          <w:tcPr>
            <w:tcW w:w="108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7A0C23F1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+7 ball</w:t>
            </w:r>
          </w:p>
        </w:tc>
        <w:tc>
          <w:tcPr>
            <w:tcW w:w="1224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3705E2A6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4BC9C0F1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60A9428E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A&amp;E Check-in</w:t>
            </w:r>
          </w:p>
        </w:tc>
        <w:tc>
          <w:tcPr>
            <w:tcW w:w="5616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2C30E38C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SAT Mani Acc 3-kunlik qutqaruv natijalari auditi</w:t>
            </w:r>
          </w:p>
        </w:tc>
        <w:tc>
          <w:tcPr>
            <w:tcW w:w="108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178B9CB1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+10 ball</w:t>
            </w:r>
          </w:p>
        </w:tc>
        <w:tc>
          <w:tcPr>
            <w:tcW w:w="1224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399F51B9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6F41D01D">
        <w:trPr>
          <w:cantSplit/>
          <w:jc w:val="center"/>
        </w:trPr>
        <w:tc>
          <w:tcPr>
            <w:tcW w:w="144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47E7203B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Invest Qutqaruv</w:t>
            </w:r>
          </w:p>
        </w:tc>
        <w:tc>
          <w:tcPr>
            <w:tcW w:w="5616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3A0F6F58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Small Acc 7: Piotroski F-Score Rentabellik (ROA, CFO, Accrual)</w:t>
            </w:r>
          </w:p>
        </w:tc>
        <w:tc>
          <w:tcPr>
            <w:tcW w:w="108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6BA9B546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+10 ball</w:t>
            </w:r>
          </w:p>
        </w:tc>
        <w:tc>
          <w:tcPr>
            <w:tcW w:w="1224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2F167EE1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6B36E7FB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25234942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Invest Check 3</w:t>
            </w:r>
          </w:p>
        </w:tc>
        <w:tc>
          <w:tcPr>
            <w:tcW w:w="5616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22FD5EDC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Small Acc 8: Piotroski F-Score Qarz va Likvidlik + [Check-in 3]</w:t>
            </w:r>
          </w:p>
        </w:tc>
        <w:tc>
          <w:tcPr>
            <w:tcW w:w="108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451F9976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+10 ball</w:t>
            </w:r>
          </w:p>
        </w:tc>
        <w:tc>
          <w:tcPr>
            <w:tcW w:w="1224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64D98B83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367A6788">
        <w:trPr>
          <w:cantSplit/>
          <w:jc w:val="center"/>
        </w:trPr>
        <w:tc>
          <w:tcPr>
            <w:tcW w:w="144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00342F87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Gu Kun 3 (22:30)</w:t>
            </w:r>
          </w:p>
        </w:tc>
        <w:tc>
          <w:tcPr>
            <w:tcW w:w="5616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09648EE1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Rank 1 Initial — Kun 3: Yo'talsiz 1 marta yutinib, ko'krakdan past ovozda gapirish</w:t>
            </w:r>
          </w:p>
        </w:tc>
        <w:tc>
          <w:tcPr>
            <w:tcW w:w="108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21F574FD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+40 PE</w:t>
            </w:r>
          </w:p>
        </w:tc>
        <w:tc>
          <w:tcPr>
            <w:tcW w:w="1224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7E5170DD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6470FDD2">
        <w:trPr>
          <w:cantSplit/>
          <w:jc w:val="center"/>
        </w:trPr>
        <w:tc>
          <w:tcPr>
            <w:tcW w:w="9360" w:type="dxa"/>
            <w:gridSpan w:val="4"/>
            <w:shd w:val="clear" w:color="auto" w:fill="E2E8F0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 w14:paraId="136B9540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2. KO'CHIRILGAN VA SHAXSIY VAZIFALAR (Qo'lda yozish uchun bo'sh qatorlar)</w:t>
            </w:r>
          </w:p>
        </w:tc>
      </w:tr>
      <w:tr w14:paraId="6C1B6D18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2DFC7E7C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Ko'chirilgan 1</w:t>
            </w:r>
          </w:p>
        </w:tc>
        <w:tc>
          <w:tcPr>
            <w:tcW w:w="5616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77A9BC3C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4748B"/>
                <w:sz w:val="18"/>
              </w:rPr>
              <w:t>Oldingi kundan o'tgan: 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7F72AA24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+____</w:t>
            </w:r>
          </w:p>
        </w:tc>
        <w:tc>
          <w:tcPr>
            <w:tcW w:w="1224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36E79161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[  +  |  -  ]</w:t>
            </w:r>
          </w:p>
        </w:tc>
      </w:tr>
      <w:tr w14:paraId="53CA854B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5F0CFB4D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Ko'chirilgan 2</w:t>
            </w:r>
          </w:p>
        </w:tc>
        <w:tc>
          <w:tcPr>
            <w:tcW w:w="5616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5E35BB84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4748B"/>
                <w:sz w:val="18"/>
              </w:rPr>
              <w:t>Oldingi kundan o'tgan: 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27B7FFDE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+____</w:t>
            </w:r>
          </w:p>
        </w:tc>
        <w:tc>
          <w:tcPr>
            <w:tcW w:w="1224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00290373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[  +  |  -  ]</w:t>
            </w:r>
          </w:p>
        </w:tc>
      </w:tr>
    </w:tbl>
    <w:p w14:paraId="1D08860E">
      <w:pPr>
        <w:spacing w:before="60" w:after="40" w:line="240" w:lineRule="auto"/>
      </w:pPr>
      <w:r>
        <w:rPr>
          <w:rFonts w:ascii="Calibri" w:hAnsi="Calibri"/>
          <w:b/>
          <w:color w:val="334155"/>
          <w:sz w:val="20"/>
        </w:rPr>
        <w:t>3. KECHKI RPA (X = QILMADIM) VA KOMPYUTERGA / GEMINI'GA KO'CHIRISH XULOSASI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5F0FA70A">
        <w:trPr>
          <w:cantSplit/>
          <w:jc w:val="center"/>
        </w:trPr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4BB8C6A2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[   ] 00:30 Hard Stop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290F17F8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[   ] Chala tashlamadim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3221FB9E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[   ] Daydreaming yo'q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6EE0E69B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[   ] Social Media yo'q</w:t>
            </w:r>
          </w:p>
        </w:tc>
      </w:tr>
      <w:tr w14:paraId="0E43A033">
        <w:trPr>
          <w:cantSplit/>
          <w:jc w:val="center"/>
        </w:trPr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1083019F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7"/>
              </w:rPr>
              <w:t>SAT: +_______ ball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69880E88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7"/>
              </w:rPr>
              <w:t>ExAcc: +_______ ball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7FA03833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7"/>
              </w:rPr>
              <w:t>Gu PE: +_______ PE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3C124135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7"/>
              </w:rPr>
              <w:t>RPA Poklik: ___ / 4 X</w:t>
            </w:r>
          </w:p>
        </w:tc>
      </w:tr>
      <w:tr w14:paraId="131B77C3">
        <w:trPr>
          <w:cantSplit/>
          <w:jc w:val="center"/>
        </w:trPr>
        <w:tc>
          <w:tcPr>
            <w:tcW w:w="9360" w:type="dxa"/>
            <w:gridSpan w:val="4"/>
            <w:shd w:val="clear" w:color="auto" w:fill="FFFDF9"/>
            <w:tcMar>
              <w:top w:w="48" w:type="dxa"/>
              <w:left w:w="80" w:type="dxa"/>
              <w:bottom w:w="48" w:type="dxa"/>
              <w:right w:w="80" w:type="dxa"/>
            </w:tcMar>
            <w:vAlign w:val="center"/>
          </w:tcPr>
          <w:p w14:paraId="20964D4A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Qoldirilgan (-) va Gemini'ga aytiladigan vazifa / izoh: ____________________________________________________________________</w:t>
            </w:r>
          </w:p>
        </w:tc>
      </w:tr>
    </w:tbl>
    <w:p w14:paraId="1E332788">
      <w:r>
        <w:br w:type="page"/>
      </w:r>
    </w:p>
    <w:tbl>
      <w:tblPr>
        <w:tblStyle w:val="12"/>
        <w:tblW w:w="9360" w:type="dxa"/>
        <w:jc w:val="center"/>
        <w:tblBorders>
          <w:top w:val="single" w:color="1E293B" w:sz="6" w:space="0"/>
          <w:left w:val="single" w:color="1E293B" w:sz="6" w:space="0"/>
          <w:bottom w:val="single" w:color="1E293B" w:sz="8" w:space="0"/>
          <w:right w:val="single" w:color="1E293B" w:sz="6" w:space="0"/>
          <w:insideH w:val="single" w:color="1E293B" w:sz="4" w:space="0"/>
          <w:insideV w:val="single" w:color="1E293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64"/>
        <w:gridCol w:w="3096"/>
      </w:tblGrid>
      <w:tr w14:paraId="7CFF2763">
        <w:trPr>
          <w:cantSplit/>
          <w:jc w:val="center"/>
        </w:trPr>
        <w:tc>
          <w:tcPr>
            <w:tcW w:w="6264" w:type="dxa"/>
            <w:shd w:val="clear" w:color="auto" w:fill="1E293B"/>
            <w:tcMar>
              <w:top w:w="35" w:type="dxa"/>
              <w:left w:w="80" w:type="dxa"/>
              <w:bottom w:w="35" w:type="dxa"/>
              <w:right w:w="60" w:type="dxa"/>
            </w:tcMar>
            <w:vAlign w:val="center"/>
          </w:tcPr>
          <w:p w14:paraId="0F17C3C5"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KUN 05  •  SHANBA, 31-OKTABR 2026 [PEAK DAY — INVEST JADVALI 100% TENGLASHADI!]</w:t>
            </w:r>
          </w:p>
          <w:p w14:paraId="520E8B53">
            <w:pPr>
              <w:spacing w:before="0" w:after="0"/>
            </w:pPr>
            <w:r>
              <w:rPr>
                <w:rFonts w:ascii="Calibri" w:hAnsi="Calibri"/>
                <w:color w:val="CBD5E1"/>
                <w:sz w:val="17"/>
              </w:rPr>
              <w:t>FULL DIGITAL SAT MOCK TEST 1 • SR Day 7 (Verb Tense &amp; Evidence) • Acc 9 &amp; 10 • Gu Kun 4</w:t>
            </w:r>
          </w:p>
        </w:tc>
        <w:tc>
          <w:tcPr>
            <w:tcW w:w="3096" w:type="dxa"/>
            <w:shd w:val="clear" w:color="auto" w:fill="1E293B"/>
            <w:tcMar>
              <w:top w:w="35" w:type="dxa"/>
              <w:left w:w="60" w:type="dxa"/>
              <w:bottom w:w="35" w:type="dxa"/>
              <w:right w:w="80" w:type="dxa"/>
            </w:tcMar>
            <w:vAlign w:val="center"/>
          </w:tcPr>
          <w:p w14:paraId="33038A0A">
            <w:pPr>
              <w:spacing w:before="0" w:after="30"/>
              <w:jc w:val="right"/>
            </w:pPr>
            <w:r>
              <w:rPr>
                <w:rFonts w:ascii="Calibri" w:hAnsi="Calibri"/>
                <w:b/>
                <w:color w:val="94A3B8"/>
                <w:sz w:val="19"/>
              </w:rPr>
              <w:t>GU KULTIVATSIYA &amp; ENERGIYA</w:t>
            </w:r>
          </w:p>
          <w:p w14:paraId="7A84D4FC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FFFFF"/>
                <w:sz w:val="21"/>
              </w:rPr>
              <w:t>Rank 1 Initial • 120 -&gt; 160 PE</w:t>
            </w:r>
          </w:p>
        </w:tc>
      </w:tr>
    </w:tbl>
    <w:p w14:paraId="732B3802">
      <w:pPr>
        <w:spacing w:before="40" w:after="40" w:line="240" w:lineRule="auto"/>
      </w:pPr>
      <w:r>
        <w:rPr>
          <w:rFonts w:ascii="Calibri" w:hAnsi="Calibri"/>
          <w:b/>
          <w:color w:val="334155"/>
          <w:sz w:val="20"/>
        </w:rPr>
        <w:t>1. KUNLIK REJA VA SHAXSIY BLOKNOT (Bajarilganga [ + ], keyingi kunga qoldirilganga [ - ] qo'ying)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5616"/>
        <w:gridCol w:w="1080"/>
        <w:gridCol w:w="1224"/>
      </w:tblGrid>
      <w:tr w14:paraId="068FC5C5">
        <w:trPr>
          <w:cantSplit/>
          <w:jc w:val="center"/>
        </w:trPr>
        <w:tc>
          <w:tcPr>
            <w:tcW w:w="1440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71C2DCB4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Yo'nalish / Vaqt</w:t>
            </w:r>
          </w:p>
        </w:tc>
        <w:tc>
          <w:tcPr>
            <w:tcW w:w="5616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17542DC9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Aniq Vazifa, Mavzu va Video Fayl Raqamlari</w:t>
            </w:r>
          </w:p>
        </w:tc>
        <w:tc>
          <w:tcPr>
            <w:tcW w:w="1080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7AB148A3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Ball / PE</w:t>
            </w:r>
          </w:p>
        </w:tc>
        <w:tc>
          <w:tcPr>
            <w:tcW w:w="1224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66DD7A8C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Holat [+/-]</w:t>
            </w:r>
          </w:p>
        </w:tc>
      </w:tr>
      <w:tr w14:paraId="12FF95D9">
        <w:trPr>
          <w:cantSplit/>
          <w:jc w:val="center"/>
        </w:trPr>
        <w:tc>
          <w:tcPr>
            <w:tcW w:w="144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71A1187F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SAT SR (12:45)</w:t>
            </w:r>
          </w:p>
        </w:tc>
        <w:tc>
          <w:tcPr>
            <w:tcW w:w="5616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7B165A28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Verb Tense, Modifiers &amp; Parallelism — Day 7 Review (12 ta savol)</w:t>
            </w:r>
          </w:p>
        </w:tc>
        <w:tc>
          <w:tcPr>
            <w:tcW w:w="108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0E668C55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+6 ball</w:t>
            </w:r>
          </w:p>
        </w:tc>
        <w:tc>
          <w:tcPr>
            <w:tcW w:w="1224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3DDCA1BD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393A89CC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048AFAF0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SAT SR (13:00)</w:t>
            </w:r>
          </w:p>
        </w:tc>
        <w:tc>
          <w:tcPr>
            <w:tcW w:w="5616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687D6A7F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Command of Evidence (Quantitative &amp; Textual) — Day 7 Review (15 ta savol)</w:t>
            </w:r>
          </w:p>
        </w:tc>
        <w:tc>
          <w:tcPr>
            <w:tcW w:w="108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4F16EE79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+10.5 ball</w:t>
            </w:r>
          </w:p>
        </w:tc>
        <w:tc>
          <w:tcPr>
            <w:tcW w:w="1224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7DE63C24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532244F5">
        <w:trPr>
          <w:cantSplit/>
          <w:jc w:val="center"/>
        </w:trPr>
        <w:tc>
          <w:tcPr>
            <w:tcW w:w="144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754FDEA4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SAT SR (13:15)</w:t>
            </w:r>
          </w:p>
        </w:tc>
        <w:tc>
          <w:tcPr>
            <w:tcW w:w="5616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31B392D7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Expressions, Functions &amp; Synthetic Division (Modul M2) — Day 3 Recall (15 ta savol)</w:t>
            </w:r>
          </w:p>
        </w:tc>
        <w:tc>
          <w:tcPr>
            <w:tcW w:w="108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6C5A14B2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+16 ball</w:t>
            </w:r>
          </w:p>
        </w:tc>
        <w:tc>
          <w:tcPr>
            <w:tcW w:w="1224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2CEC59DC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71119A0D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11693C35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SAT SR (13:35)</w:t>
            </w:r>
          </w:p>
        </w:tc>
        <w:tc>
          <w:tcPr>
            <w:tcW w:w="5616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070E4590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Quadratics 2-qism &amp; Systems (Modul M4) — Day 1 Review (10 ta savol)</w:t>
            </w:r>
          </w:p>
        </w:tc>
        <w:tc>
          <w:tcPr>
            <w:tcW w:w="108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5204AA68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+10 ball</w:t>
            </w:r>
          </w:p>
        </w:tc>
        <w:tc>
          <w:tcPr>
            <w:tcW w:w="1224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46399338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7BD43E77">
        <w:trPr>
          <w:cantSplit/>
          <w:jc w:val="center"/>
        </w:trPr>
        <w:tc>
          <w:tcPr>
            <w:tcW w:w="144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43AD224E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SAT Mock 1</w:t>
            </w:r>
          </w:p>
        </w:tc>
        <w:tc>
          <w:tcPr>
            <w:tcW w:w="5616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3BA81862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FULL DIGITAL SAT PRACTICE TEST 1 (Bluebook) + Xatolar Tahlili (Error Log)</w:t>
            </w:r>
          </w:p>
        </w:tc>
        <w:tc>
          <w:tcPr>
            <w:tcW w:w="108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5E3D188E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+35 ball</w:t>
            </w:r>
          </w:p>
        </w:tc>
        <w:tc>
          <w:tcPr>
            <w:tcW w:w="1224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2F902A0B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569327AA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70EA178B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Invest Yakuni</w:t>
            </w:r>
          </w:p>
        </w:tc>
        <w:tc>
          <w:tcPr>
            <w:tcW w:w="5616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1CB12B28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Small Acc 9 (F-Score Unumdorlik) + Small Acc 10 (Beneish M-Score) — Grafik 100% Teng!</w:t>
            </w:r>
          </w:p>
        </w:tc>
        <w:tc>
          <w:tcPr>
            <w:tcW w:w="108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494DA89C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+20 ball</w:t>
            </w:r>
          </w:p>
        </w:tc>
        <w:tc>
          <w:tcPr>
            <w:tcW w:w="1224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02BF10E8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62F46AF4">
        <w:trPr>
          <w:cantSplit/>
          <w:jc w:val="center"/>
        </w:trPr>
        <w:tc>
          <w:tcPr>
            <w:tcW w:w="144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02101C43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Gu Kun 4 (22:45)</w:t>
            </w:r>
          </w:p>
        </w:tc>
        <w:tc>
          <w:tcPr>
            <w:tcW w:w="5616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2415E880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Rank 1 Initial — Kun 4 + [Gu Check-in 1]: Musashi Nokautdan qo'rqmaslik immunizatsiyasi</w:t>
            </w:r>
          </w:p>
        </w:tc>
        <w:tc>
          <w:tcPr>
            <w:tcW w:w="108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29409816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+40 PE</w:t>
            </w:r>
          </w:p>
        </w:tc>
        <w:tc>
          <w:tcPr>
            <w:tcW w:w="1224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58CD23BB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0718092A">
        <w:trPr>
          <w:cantSplit/>
          <w:jc w:val="center"/>
        </w:trPr>
        <w:tc>
          <w:tcPr>
            <w:tcW w:w="9360" w:type="dxa"/>
            <w:gridSpan w:val="4"/>
            <w:shd w:val="clear" w:color="auto" w:fill="E2E8F0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 w14:paraId="0E8BB310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2. KO'CHIRILGAN VA SHAXSIY VAZIFALAR (Qo'lda yozish uchun bo'sh qatorlar)</w:t>
            </w:r>
          </w:p>
        </w:tc>
      </w:tr>
      <w:tr w14:paraId="07DC9CF6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7D064F0A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Ko'chirilgan 1</w:t>
            </w:r>
          </w:p>
        </w:tc>
        <w:tc>
          <w:tcPr>
            <w:tcW w:w="5616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0E3F77C6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4748B"/>
                <w:sz w:val="18"/>
              </w:rPr>
              <w:t>Oldingi kundan o'tgan: 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1B25655D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+____</w:t>
            </w:r>
          </w:p>
        </w:tc>
        <w:tc>
          <w:tcPr>
            <w:tcW w:w="1224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5FB07F30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[  +  |  -  ]</w:t>
            </w:r>
          </w:p>
        </w:tc>
      </w:tr>
      <w:tr w14:paraId="21FB088D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5A30402C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Ko'chirilgan 2</w:t>
            </w:r>
          </w:p>
        </w:tc>
        <w:tc>
          <w:tcPr>
            <w:tcW w:w="5616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6069882D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4748B"/>
                <w:sz w:val="18"/>
              </w:rPr>
              <w:t>Oldingi kundan o'tgan: 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09D0AAB1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+____</w:t>
            </w:r>
          </w:p>
        </w:tc>
        <w:tc>
          <w:tcPr>
            <w:tcW w:w="1224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56310AFB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[  +  |  -  ]</w:t>
            </w:r>
          </w:p>
        </w:tc>
      </w:tr>
    </w:tbl>
    <w:p w14:paraId="7BA65998">
      <w:pPr>
        <w:spacing w:before="60" w:after="40" w:line="240" w:lineRule="auto"/>
      </w:pPr>
      <w:r>
        <w:rPr>
          <w:rFonts w:ascii="Calibri" w:hAnsi="Calibri"/>
          <w:b/>
          <w:color w:val="334155"/>
          <w:sz w:val="20"/>
        </w:rPr>
        <w:t>3. KECHKI RPA (X = QILMADIM) VA KOMPYUTERGA / GEMINI'GA KO'CHIRISH XULOSASI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656C8284">
        <w:trPr>
          <w:cantSplit/>
          <w:jc w:val="center"/>
        </w:trPr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20EC0C4F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[   ] 00:30 Hard Stop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39443846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[   ] Chala tashlamadim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056F25BD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[   ] Daydreaming yo'q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62FE567E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[   ] Social Media yo'q</w:t>
            </w:r>
          </w:p>
        </w:tc>
      </w:tr>
      <w:tr w14:paraId="36FABE66">
        <w:trPr>
          <w:cantSplit/>
          <w:jc w:val="center"/>
        </w:trPr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49C2973E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7"/>
              </w:rPr>
              <w:t>SAT: +_______ ball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312D1FE7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7"/>
              </w:rPr>
              <w:t>ExAcc: +_______ ball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64D4DB8A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7"/>
              </w:rPr>
              <w:t>Gu PE: +_______ PE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0BFE9CF1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7"/>
              </w:rPr>
              <w:t>RPA Poklik: ___ / 4 X</w:t>
            </w:r>
          </w:p>
        </w:tc>
      </w:tr>
      <w:tr w14:paraId="3F370C6C">
        <w:trPr>
          <w:cantSplit/>
          <w:jc w:val="center"/>
        </w:trPr>
        <w:tc>
          <w:tcPr>
            <w:tcW w:w="9360" w:type="dxa"/>
            <w:gridSpan w:val="4"/>
            <w:shd w:val="clear" w:color="auto" w:fill="FFFDF9"/>
            <w:tcMar>
              <w:top w:w="48" w:type="dxa"/>
              <w:left w:w="80" w:type="dxa"/>
              <w:bottom w:w="48" w:type="dxa"/>
              <w:right w:w="80" w:type="dxa"/>
            </w:tcMar>
            <w:vAlign w:val="center"/>
          </w:tcPr>
          <w:p w14:paraId="5EF3B01D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Qoldirilgan (-) va Gemini'ga aytiladigan vazifa / izoh: ____________________________________________________________________</w:t>
            </w:r>
          </w:p>
        </w:tc>
      </w:tr>
    </w:tbl>
    <w:p w14:paraId="3B7E4A79">
      <w:r>
        <w:br w:type="page"/>
      </w:r>
      <w:bookmarkStart w:id="0" w:name="_GoBack"/>
      <w:bookmarkEnd w:id="0"/>
    </w:p>
    <w:tbl>
      <w:tblPr>
        <w:tblStyle w:val="12"/>
        <w:tblW w:w="9360" w:type="dxa"/>
        <w:jc w:val="center"/>
        <w:tblBorders>
          <w:top w:val="single" w:color="1E293B" w:sz="6" w:space="0"/>
          <w:left w:val="single" w:color="1E293B" w:sz="6" w:space="0"/>
          <w:bottom w:val="single" w:color="1E293B" w:sz="8" w:space="0"/>
          <w:right w:val="single" w:color="1E293B" w:sz="6" w:space="0"/>
          <w:insideH w:val="single" w:color="1E293B" w:sz="4" w:space="0"/>
          <w:insideV w:val="single" w:color="1E293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64"/>
        <w:gridCol w:w="3096"/>
      </w:tblGrid>
      <w:tr w14:paraId="72D1D48A">
        <w:trPr>
          <w:cantSplit/>
          <w:jc w:val="center"/>
        </w:trPr>
        <w:tc>
          <w:tcPr>
            <w:tcW w:w="6264" w:type="dxa"/>
            <w:shd w:val="clear" w:color="auto" w:fill="1E293B"/>
            <w:tcMar>
              <w:top w:w="35" w:type="dxa"/>
              <w:left w:w="80" w:type="dxa"/>
              <w:bottom w:w="35" w:type="dxa"/>
              <w:right w:w="60" w:type="dxa"/>
            </w:tcMar>
            <w:vAlign w:val="center"/>
          </w:tcPr>
          <w:p w14:paraId="09643662"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KUN 06  •  YAKSHANBA, 1-NOYABR 2026</w:t>
            </w:r>
          </w:p>
          <w:p w14:paraId="0AF64428">
            <w:pPr>
              <w:spacing w:before="0" w:after="0"/>
            </w:pPr>
            <w:r>
              <w:rPr>
                <w:rFonts w:ascii="Calibri" w:hAnsi="Calibri"/>
                <w:color w:val="CBD5E1"/>
                <w:sz w:val="17"/>
              </w:rPr>
              <w:t>Exponents &amp; Growth (Modul M1) + Text Structure • Python F-Score Skaneri (Medium Acc 2) • Gu K5</w:t>
            </w:r>
          </w:p>
        </w:tc>
        <w:tc>
          <w:tcPr>
            <w:tcW w:w="3096" w:type="dxa"/>
            <w:shd w:val="clear" w:color="auto" w:fill="1E293B"/>
            <w:tcMar>
              <w:top w:w="35" w:type="dxa"/>
              <w:left w:w="60" w:type="dxa"/>
              <w:bottom w:w="35" w:type="dxa"/>
              <w:right w:w="80" w:type="dxa"/>
            </w:tcMar>
            <w:vAlign w:val="center"/>
          </w:tcPr>
          <w:p w14:paraId="05BE34FB">
            <w:pPr>
              <w:spacing w:before="0" w:after="30"/>
              <w:jc w:val="right"/>
            </w:pPr>
            <w:r>
              <w:rPr>
                <w:rFonts w:ascii="Calibri" w:hAnsi="Calibri"/>
                <w:b/>
                <w:color w:val="94A3B8"/>
                <w:sz w:val="19"/>
              </w:rPr>
              <w:t>GU KULTIVATSIYA &amp; ENERGIYA</w:t>
            </w:r>
          </w:p>
          <w:p w14:paraId="79E14B40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FFFFF"/>
                <w:sz w:val="21"/>
              </w:rPr>
              <w:t>Rank 1 Initial • 160 -&gt; 200 PE</w:t>
            </w:r>
          </w:p>
        </w:tc>
      </w:tr>
    </w:tbl>
    <w:p w14:paraId="604EDADC">
      <w:pPr>
        <w:spacing w:before="40" w:after="40" w:line="240" w:lineRule="auto"/>
      </w:pPr>
      <w:r>
        <w:rPr>
          <w:rFonts w:ascii="Calibri" w:hAnsi="Calibri"/>
          <w:b/>
          <w:color w:val="334155"/>
          <w:sz w:val="20"/>
        </w:rPr>
        <w:t>1. KUNLIK REJA VA SHAXSIY BLOKNOT (Bajarilganga [ + ], keyingi kunga qoldirilganga [ - ] qo'ying)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5616"/>
        <w:gridCol w:w="1080"/>
        <w:gridCol w:w="1224"/>
      </w:tblGrid>
      <w:tr w14:paraId="7CE52981">
        <w:trPr>
          <w:cantSplit/>
          <w:jc w:val="center"/>
        </w:trPr>
        <w:tc>
          <w:tcPr>
            <w:tcW w:w="1440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3654CC5D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Yo'nalish / Vaqt</w:t>
            </w:r>
          </w:p>
        </w:tc>
        <w:tc>
          <w:tcPr>
            <w:tcW w:w="5616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7AEA5F6A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Aniq Vazifa, Mavzu va Video Fayl Raqamlari</w:t>
            </w:r>
          </w:p>
        </w:tc>
        <w:tc>
          <w:tcPr>
            <w:tcW w:w="1080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2DC9E896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Ball / PE</w:t>
            </w:r>
          </w:p>
        </w:tc>
        <w:tc>
          <w:tcPr>
            <w:tcW w:w="1224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1E3E432B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Holat [+/-]</w:t>
            </w:r>
          </w:p>
        </w:tc>
      </w:tr>
      <w:tr w14:paraId="295CF253">
        <w:trPr>
          <w:cantSplit/>
          <w:jc w:val="center"/>
        </w:trPr>
        <w:tc>
          <w:tcPr>
            <w:tcW w:w="144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3B71A371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SAT SR (11:30)</w:t>
            </w:r>
          </w:p>
        </w:tc>
        <w:tc>
          <w:tcPr>
            <w:tcW w:w="5616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44E6DD91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Quadratics 1-qism (Modul M3) — Day 3 Recall (15 daqiqa)</w:t>
            </w:r>
          </w:p>
        </w:tc>
        <w:tc>
          <w:tcPr>
            <w:tcW w:w="108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4742D11E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+16 ball</w:t>
            </w:r>
          </w:p>
        </w:tc>
        <w:tc>
          <w:tcPr>
            <w:tcW w:w="1224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79220A45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44656AA0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7BC50B7B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SAT English</w:t>
            </w:r>
          </w:p>
        </w:tc>
        <w:tc>
          <w:tcPr>
            <w:tcW w:w="5616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4B0CAE5F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Kat-2 English: Text Structure, Purpose &amp; Cross-Text Connections (Ingest 30%)</w:t>
            </w:r>
          </w:p>
        </w:tc>
        <w:tc>
          <w:tcPr>
            <w:tcW w:w="108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49D768AC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+12 ball</w:t>
            </w:r>
          </w:p>
        </w:tc>
        <w:tc>
          <w:tcPr>
            <w:tcW w:w="1224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5DD3D949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26BE846E">
        <w:trPr>
          <w:cantSplit/>
          <w:jc w:val="center"/>
        </w:trPr>
        <w:tc>
          <w:tcPr>
            <w:tcW w:w="144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4FD80E5B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SAT Math M1</w:t>
            </w:r>
          </w:p>
        </w:tc>
        <w:tc>
          <w:tcPr>
            <w:tcW w:w="5616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3C54438F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Exponents &amp; Radicals (1-Dars: [30]), Exponential Growth &amp; Ineq (18, 19-Darslar: [14, 12])</w:t>
            </w:r>
          </w:p>
        </w:tc>
        <w:tc>
          <w:tcPr>
            <w:tcW w:w="108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77627379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+11 ball</w:t>
            </w:r>
          </w:p>
        </w:tc>
        <w:tc>
          <w:tcPr>
            <w:tcW w:w="1224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44C8788D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5BB5CA24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7FEA2F1C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Desmos M1</w:t>
            </w:r>
          </w:p>
        </w:tc>
        <w:tc>
          <w:tcPr>
            <w:tcW w:w="5616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31467C80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Desmos Grafika: Asoslar va Ko'rsatkichli Funksiyalar — 1, 2, 3-Darslar (Fayllar: [28, 30, 29, 23])</w:t>
            </w:r>
          </w:p>
        </w:tc>
        <w:tc>
          <w:tcPr>
            <w:tcW w:w="108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23989B87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+10 ball</w:t>
            </w:r>
          </w:p>
        </w:tc>
        <w:tc>
          <w:tcPr>
            <w:tcW w:w="1224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71E99CDE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298C79CF">
        <w:trPr>
          <w:cantSplit/>
          <w:jc w:val="center"/>
        </w:trPr>
        <w:tc>
          <w:tcPr>
            <w:tcW w:w="144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15FAC28A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Invest (21:30)</w:t>
            </w:r>
          </w:p>
        </w:tc>
        <w:tc>
          <w:tcPr>
            <w:tcW w:w="5616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56581988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Medium Acc 2 + [Check-in 4]: Python F-Score Skaneri va Portfel Auditi</w:t>
            </w:r>
          </w:p>
        </w:tc>
        <w:tc>
          <w:tcPr>
            <w:tcW w:w="108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5F8BEA02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+25 ball</w:t>
            </w:r>
          </w:p>
        </w:tc>
        <w:tc>
          <w:tcPr>
            <w:tcW w:w="1224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2907AE3E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49375D30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576EF652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Gu Kun 5 (22:30)</w:t>
            </w:r>
          </w:p>
        </w:tc>
        <w:tc>
          <w:tcPr>
            <w:tcW w:w="5616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190643C5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Rank 1 Initial — Kun 5: Issiqlikda tizzani 1 sm yumshatish va oqar suv holati</w:t>
            </w:r>
          </w:p>
        </w:tc>
        <w:tc>
          <w:tcPr>
            <w:tcW w:w="108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3D5A6237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+40 PE</w:t>
            </w:r>
          </w:p>
        </w:tc>
        <w:tc>
          <w:tcPr>
            <w:tcW w:w="1224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0B2B103D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308044E4">
        <w:trPr>
          <w:cantSplit/>
          <w:jc w:val="center"/>
        </w:trPr>
        <w:tc>
          <w:tcPr>
            <w:tcW w:w="9360" w:type="dxa"/>
            <w:gridSpan w:val="4"/>
            <w:shd w:val="clear" w:color="auto" w:fill="E2E8F0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 w14:paraId="3AEE7D8A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2. KO'CHIRILGAN VA SHAXSIY VAZIFALAR (Qo'lda yozish uchun bo'sh qatorlar)</w:t>
            </w:r>
          </w:p>
        </w:tc>
      </w:tr>
      <w:tr w14:paraId="22FB485D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61FE7D4B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Ko'chirilgan 1</w:t>
            </w:r>
          </w:p>
        </w:tc>
        <w:tc>
          <w:tcPr>
            <w:tcW w:w="5616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0628F76B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4748B"/>
                <w:sz w:val="18"/>
              </w:rPr>
              <w:t>Oldingi kundan o'tgan: 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1E4B5E87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+____</w:t>
            </w:r>
          </w:p>
        </w:tc>
        <w:tc>
          <w:tcPr>
            <w:tcW w:w="1224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1F3882CB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[  +  |  -  ]</w:t>
            </w:r>
          </w:p>
        </w:tc>
      </w:tr>
      <w:tr w14:paraId="7ADD666B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11427ABA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Ko'chirilgan 2</w:t>
            </w:r>
          </w:p>
        </w:tc>
        <w:tc>
          <w:tcPr>
            <w:tcW w:w="5616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157E6991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4748B"/>
                <w:sz w:val="18"/>
              </w:rPr>
              <w:t>Oldingi kundan o'tgan: 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2AC42748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+____</w:t>
            </w:r>
          </w:p>
        </w:tc>
        <w:tc>
          <w:tcPr>
            <w:tcW w:w="1224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22FDDBAA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[  +  |  -  ]</w:t>
            </w:r>
          </w:p>
        </w:tc>
      </w:tr>
    </w:tbl>
    <w:p w14:paraId="4CDF0027">
      <w:pPr>
        <w:spacing w:before="60" w:after="40" w:line="240" w:lineRule="auto"/>
      </w:pPr>
      <w:r>
        <w:rPr>
          <w:rFonts w:ascii="Calibri" w:hAnsi="Calibri"/>
          <w:b/>
          <w:color w:val="334155"/>
          <w:sz w:val="20"/>
        </w:rPr>
        <w:t>3. KECHKI RPA (X = QILMADIM) VA KOMPYUTERGA / GEMINI'GA KO'CHIRISH XULOSASI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61A83050">
        <w:trPr>
          <w:cantSplit/>
          <w:jc w:val="center"/>
        </w:trPr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1F48FA43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[   ] 00:30 Hard Stop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3E96B72C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[   ] Chala tashlamadim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1586848D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[   ] Daydreaming yo'q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6450279A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[   ] Social Media yo'q</w:t>
            </w:r>
          </w:p>
        </w:tc>
      </w:tr>
      <w:tr w14:paraId="63C80564">
        <w:trPr>
          <w:cantSplit/>
          <w:jc w:val="center"/>
        </w:trPr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60B38E84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7"/>
              </w:rPr>
              <w:t>SAT: +_______ ball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59BDC3D4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7"/>
              </w:rPr>
              <w:t>ExAcc: +_______ ball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61846C3C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7"/>
              </w:rPr>
              <w:t>Gu PE: +_______ PE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528BF9D2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7"/>
              </w:rPr>
              <w:t>RPA Poklik: ___ / 4 X</w:t>
            </w:r>
          </w:p>
        </w:tc>
      </w:tr>
      <w:tr w14:paraId="36E5CA55">
        <w:trPr>
          <w:cantSplit/>
          <w:jc w:val="center"/>
        </w:trPr>
        <w:tc>
          <w:tcPr>
            <w:tcW w:w="9360" w:type="dxa"/>
            <w:gridSpan w:val="4"/>
            <w:shd w:val="clear" w:color="auto" w:fill="FFFDF9"/>
            <w:tcMar>
              <w:top w:w="48" w:type="dxa"/>
              <w:left w:w="80" w:type="dxa"/>
              <w:bottom w:w="48" w:type="dxa"/>
              <w:right w:w="80" w:type="dxa"/>
            </w:tcMar>
            <w:vAlign w:val="center"/>
          </w:tcPr>
          <w:p w14:paraId="42FE96E6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Qoldirilgan (-) va Gemini'ga aytiladigan vazifa / izoh: ____________________________________________________________________</w:t>
            </w:r>
          </w:p>
        </w:tc>
      </w:tr>
    </w:tbl>
    <w:p w14:paraId="3255DED6">
      <w:r>
        <w:br w:type="page"/>
      </w:r>
    </w:p>
    <w:tbl>
      <w:tblPr>
        <w:tblStyle w:val="12"/>
        <w:tblW w:w="9360" w:type="dxa"/>
        <w:jc w:val="center"/>
        <w:tblBorders>
          <w:top w:val="single" w:color="1E293B" w:sz="6" w:space="0"/>
          <w:left w:val="single" w:color="1E293B" w:sz="6" w:space="0"/>
          <w:bottom w:val="single" w:color="1E293B" w:sz="8" w:space="0"/>
          <w:right w:val="single" w:color="1E293B" w:sz="6" w:space="0"/>
          <w:insideH w:val="single" w:color="1E293B" w:sz="4" w:space="0"/>
          <w:insideV w:val="single" w:color="1E293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64"/>
        <w:gridCol w:w="3096"/>
      </w:tblGrid>
      <w:tr w14:paraId="72C78C55">
        <w:trPr>
          <w:cantSplit/>
          <w:jc w:val="center"/>
        </w:trPr>
        <w:tc>
          <w:tcPr>
            <w:tcW w:w="6264" w:type="dxa"/>
            <w:shd w:val="clear" w:color="auto" w:fill="1E293B"/>
            <w:tcMar>
              <w:top w:w="35" w:type="dxa"/>
              <w:left w:w="80" w:type="dxa"/>
              <w:bottom w:w="35" w:type="dxa"/>
              <w:right w:w="60" w:type="dxa"/>
            </w:tcMar>
            <w:vAlign w:val="center"/>
          </w:tcPr>
          <w:p w14:paraId="5CF5CB63"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KUN 07  •  DUSHANBA, 2-NOYABR 2026</w:t>
            </w:r>
          </w:p>
          <w:p w14:paraId="6B84D33C">
            <w:pPr>
              <w:spacing w:before="0" w:after="0"/>
            </w:pPr>
            <w:r>
              <w:rPr>
                <w:rFonts w:ascii="Calibri" w:hAnsi="Calibri"/>
                <w:color w:val="CBD5E1"/>
                <w:sz w:val="17"/>
              </w:rPr>
              <w:t>Smooth Volume • Geometry 1: Angles &amp; Circles (Modul M5) • TVM &amp; WACC • Gu Middle Stage!</w:t>
            </w:r>
          </w:p>
        </w:tc>
        <w:tc>
          <w:tcPr>
            <w:tcW w:w="3096" w:type="dxa"/>
            <w:shd w:val="clear" w:color="auto" w:fill="1E293B"/>
            <w:tcMar>
              <w:top w:w="35" w:type="dxa"/>
              <w:left w:w="60" w:type="dxa"/>
              <w:bottom w:w="35" w:type="dxa"/>
              <w:right w:w="80" w:type="dxa"/>
            </w:tcMar>
            <w:vAlign w:val="center"/>
          </w:tcPr>
          <w:p w14:paraId="01985B2E">
            <w:pPr>
              <w:spacing w:before="0" w:after="30"/>
              <w:jc w:val="right"/>
            </w:pPr>
            <w:r>
              <w:rPr>
                <w:rFonts w:ascii="Calibri" w:hAnsi="Calibri"/>
                <w:b/>
                <w:color w:val="94A3B8"/>
                <w:sz w:val="19"/>
              </w:rPr>
              <w:t>GU KULTIVATSIYA &amp; ENERGIYA</w:t>
            </w:r>
          </w:p>
          <w:p w14:paraId="726CF278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FFFFF"/>
                <w:sz w:val="21"/>
              </w:rPr>
              <w:t>Rank 1 Middle • 200 -&gt; 240 PE</w:t>
            </w:r>
          </w:p>
        </w:tc>
      </w:tr>
    </w:tbl>
    <w:p w14:paraId="792EDD00">
      <w:pPr>
        <w:spacing w:before="40" w:after="40" w:line="240" w:lineRule="auto"/>
      </w:pPr>
      <w:r>
        <w:rPr>
          <w:rFonts w:ascii="Calibri" w:hAnsi="Calibri"/>
          <w:b/>
          <w:color w:val="334155"/>
          <w:sz w:val="20"/>
        </w:rPr>
        <w:t>1. KUNLIK REJA VA SHAXSIY BLOKNOT (Bajarilganga [ + ], keyingi kunga qoldirilganga [ - ] qo'ying)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5616"/>
        <w:gridCol w:w="1080"/>
        <w:gridCol w:w="1224"/>
      </w:tblGrid>
      <w:tr w14:paraId="4739D444">
        <w:trPr>
          <w:cantSplit/>
          <w:jc w:val="center"/>
        </w:trPr>
        <w:tc>
          <w:tcPr>
            <w:tcW w:w="1440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533DF2F9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Yo'nalish / Vaqt</w:t>
            </w:r>
          </w:p>
        </w:tc>
        <w:tc>
          <w:tcPr>
            <w:tcW w:w="5616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394100EF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Aniq Vazifa, Mavzu va Video Fayl Raqamlari</w:t>
            </w:r>
          </w:p>
        </w:tc>
        <w:tc>
          <w:tcPr>
            <w:tcW w:w="1080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718B4CDF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Ball / PE</w:t>
            </w:r>
          </w:p>
        </w:tc>
        <w:tc>
          <w:tcPr>
            <w:tcW w:w="1224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0C4FEA02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Holat [+/-]</w:t>
            </w:r>
          </w:p>
        </w:tc>
      </w:tr>
      <w:tr w14:paraId="19B91A7B">
        <w:trPr>
          <w:cantSplit/>
          <w:jc w:val="center"/>
        </w:trPr>
        <w:tc>
          <w:tcPr>
            <w:tcW w:w="144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38F7D777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SAT SR (18:35)</w:t>
            </w:r>
          </w:p>
        </w:tc>
        <w:tc>
          <w:tcPr>
            <w:tcW w:w="5616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4AA105EB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Exponents, Radicals &amp; Growth (Modul M1) — Day 1 Review (20m)</w:t>
            </w:r>
          </w:p>
        </w:tc>
        <w:tc>
          <w:tcPr>
            <w:tcW w:w="108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29043550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+14 ball</w:t>
            </w:r>
          </w:p>
        </w:tc>
        <w:tc>
          <w:tcPr>
            <w:tcW w:w="1224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00744869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7C75A59A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4853908C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SAT SR (18:55)</w:t>
            </w:r>
          </w:p>
        </w:tc>
        <w:tc>
          <w:tcPr>
            <w:tcW w:w="5616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3E107349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Text Structure &amp; Purpose — Day 1 Review (15m)</w:t>
            </w:r>
          </w:p>
        </w:tc>
        <w:tc>
          <w:tcPr>
            <w:tcW w:w="108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502413E2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+8 ball</w:t>
            </w:r>
          </w:p>
        </w:tc>
        <w:tc>
          <w:tcPr>
            <w:tcW w:w="1224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47BD7BF7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7A72F871">
        <w:trPr>
          <w:cantSplit/>
          <w:jc w:val="center"/>
        </w:trPr>
        <w:tc>
          <w:tcPr>
            <w:tcW w:w="144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2A0F7648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SAT SR (19:10)</w:t>
            </w:r>
          </w:p>
        </w:tc>
        <w:tc>
          <w:tcPr>
            <w:tcW w:w="5616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43BB0E0C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Quadratics 2-qism &amp; Systems (Modul M4) — Day 3 Recall (15m)</w:t>
            </w:r>
          </w:p>
        </w:tc>
        <w:tc>
          <w:tcPr>
            <w:tcW w:w="108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3BBC36E8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+10 ball</w:t>
            </w:r>
          </w:p>
        </w:tc>
        <w:tc>
          <w:tcPr>
            <w:tcW w:w="1224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591113C9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1A727EB1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39D22A74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SAT Math M5</w:t>
            </w:r>
          </w:p>
        </w:tc>
        <w:tc>
          <w:tcPr>
            <w:tcW w:w="5616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5196106A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Angles (Burchaklar: 20, 21-Darslar [11, 10]) va Circles (Aylanalar: 22, 23-Darslar [09, 08])</w:t>
            </w:r>
          </w:p>
        </w:tc>
        <w:tc>
          <w:tcPr>
            <w:tcW w:w="108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42A00546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+8 ball</w:t>
            </w:r>
          </w:p>
        </w:tc>
        <w:tc>
          <w:tcPr>
            <w:tcW w:w="1224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13E2614B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5C98208D">
        <w:trPr>
          <w:cantSplit/>
          <w:jc w:val="center"/>
        </w:trPr>
        <w:tc>
          <w:tcPr>
            <w:tcW w:w="144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005034ED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Desmos M5</w:t>
            </w:r>
          </w:p>
        </w:tc>
        <w:tc>
          <w:tcPr>
            <w:tcW w:w="5616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41B2ECAD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Desmos Grafika: Aylana Tenglamalari — 15, 16, 17, 18-Darslar (Fayllar: [15, 14, 13, 16])</w:t>
            </w:r>
          </w:p>
        </w:tc>
        <w:tc>
          <w:tcPr>
            <w:tcW w:w="108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4DB86E8D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+7 ball</w:t>
            </w:r>
          </w:p>
        </w:tc>
        <w:tc>
          <w:tcPr>
            <w:tcW w:w="1224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5601C173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2715D259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22FF36D4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A&amp;E Check-in</w:t>
            </w:r>
          </w:p>
        </w:tc>
        <w:tc>
          <w:tcPr>
            <w:tcW w:w="5616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55D95BB2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SAT Mani Acc 3-kunlik ballar auditi</w:t>
            </w:r>
          </w:p>
        </w:tc>
        <w:tc>
          <w:tcPr>
            <w:tcW w:w="108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24D8D883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+10 ball</w:t>
            </w:r>
          </w:p>
        </w:tc>
        <w:tc>
          <w:tcPr>
            <w:tcW w:w="1224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0A53CDB0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69D34565">
        <w:trPr>
          <w:cantSplit/>
          <w:jc w:val="center"/>
        </w:trPr>
        <w:tc>
          <w:tcPr>
            <w:tcW w:w="144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08B997DE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Invest (21:45)</w:t>
            </w:r>
          </w:p>
        </w:tc>
        <w:tc>
          <w:tcPr>
            <w:tcW w:w="5616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6F6A65CA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Small Acc 11 (Kun 15): Vaqt va Pul Qiymati (TVM), Diskontlash va WACC</w:t>
            </w:r>
          </w:p>
        </w:tc>
        <w:tc>
          <w:tcPr>
            <w:tcW w:w="108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41CAECE0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+10 ball</w:t>
            </w:r>
          </w:p>
        </w:tc>
        <w:tc>
          <w:tcPr>
            <w:tcW w:w="1224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724DB793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76121188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52F84F92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Gu Kun 6 (22:30)</w:t>
            </w:r>
          </w:p>
        </w:tc>
        <w:tc>
          <w:tcPr>
            <w:tcW w:w="5616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48802CF3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Rank 1 -&gt; Middle Stage — Kun 6: Liquor Worm Gu yordamida Pale Green PE ga o'tish!</w:t>
            </w:r>
          </w:p>
        </w:tc>
        <w:tc>
          <w:tcPr>
            <w:tcW w:w="108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0C0BD663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+40 PE</w:t>
            </w:r>
          </w:p>
        </w:tc>
        <w:tc>
          <w:tcPr>
            <w:tcW w:w="1224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158E886C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486FCE1A">
        <w:trPr>
          <w:cantSplit/>
          <w:jc w:val="center"/>
        </w:trPr>
        <w:tc>
          <w:tcPr>
            <w:tcW w:w="9360" w:type="dxa"/>
            <w:gridSpan w:val="4"/>
            <w:shd w:val="clear" w:color="auto" w:fill="E2E8F0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 w14:paraId="52FB2439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2. KO'CHIRILGAN VA SHAXSIY VAZIFALAR (Qo'lda yozish uchun bo'sh qatorlar)</w:t>
            </w:r>
          </w:p>
        </w:tc>
      </w:tr>
      <w:tr w14:paraId="10CAEB57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2431DFB0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Ko'chirilgan 1</w:t>
            </w:r>
          </w:p>
        </w:tc>
        <w:tc>
          <w:tcPr>
            <w:tcW w:w="5616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0C5B4CEE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4748B"/>
                <w:sz w:val="18"/>
              </w:rPr>
              <w:t>Oldingi kundan o'tgan: 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6F4873D1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+____</w:t>
            </w:r>
          </w:p>
        </w:tc>
        <w:tc>
          <w:tcPr>
            <w:tcW w:w="1224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28E2889E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[  +  |  -  ]</w:t>
            </w:r>
          </w:p>
        </w:tc>
      </w:tr>
      <w:tr w14:paraId="1F721495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5850B77E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Ko'chirilgan 2</w:t>
            </w:r>
          </w:p>
        </w:tc>
        <w:tc>
          <w:tcPr>
            <w:tcW w:w="5616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279A90B0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4748B"/>
                <w:sz w:val="18"/>
              </w:rPr>
              <w:t>Oldingi kundan o'tgan: 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4A63B7A8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+____</w:t>
            </w:r>
          </w:p>
        </w:tc>
        <w:tc>
          <w:tcPr>
            <w:tcW w:w="1224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11738AB2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[  +  |  -  ]</w:t>
            </w:r>
          </w:p>
        </w:tc>
      </w:tr>
    </w:tbl>
    <w:p w14:paraId="55C3E465">
      <w:pPr>
        <w:spacing w:before="60" w:after="40" w:line="240" w:lineRule="auto"/>
      </w:pPr>
      <w:r>
        <w:rPr>
          <w:rFonts w:ascii="Calibri" w:hAnsi="Calibri"/>
          <w:b/>
          <w:color w:val="334155"/>
          <w:sz w:val="20"/>
        </w:rPr>
        <w:t>3. KECHKI RPA (X = QILMADIM) VA KOMPYUTERGA / GEMINI'GA KO'CHIRISH XULOSASI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4CF55CEF">
        <w:trPr>
          <w:cantSplit/>
          <w:jc w:val="center"/>
        </w:trPr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6202D49E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[   ] 00:30 Hard Stop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2D5EB61F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[   ] Chala tashlamadim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166A0686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[   ] Daydreaming yo'q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631B3966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[   ] Social Media yo'q</w:t>
            </w:r>
          </w:p>
        </w:tc>
      </w:tr>
      <w:tr w14:paraId="30D5C570">
        <w:trPr>
          <w:cantSplit/>
          <w:jc w:val="center"/>
        </w:trPr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64DAE026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7"/>
              </w:rPr>
              <w:t>SAT: +_______ ball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2F3CCA0D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7"/>
              </w:rPr>
              <w:t>ExAcc: +_______ ball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67E0B9CA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7"/>
              </w:rPr>
              <w:t>Gu PE: +_______ PE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5874E6A1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7"/>
              </w:rPr>
              <w:t>RPA Poklik: ___ / 4 X</w:t>
            </w:r>
          </w:p>
        </w:tc>
      </w:tr>
      <w:tr w14:paraId="25F3D9A2">
        <w:trPr>
          <w:cantSplit/>
          <w:jc w:val="center"/>
        </w:trPr>
        <w:tc>
          <w:tcPr>
            <w:tcW w:w="9360" w:type="dxa"/>
            <w:gridSpan w:val="4"/>
            <w:shd w:val="clear" w:color="auto" w:fill="FFFDF9"/>
            <w:tcMar>
              <w:top w:w="48" w:type="dxa"/>
              <w:left w:w="80" w:type="dxa"/>
              <w:bottom w:w="48" w:type="dxa"/>
              <w:right w:w="80" w:type="dxa"/>
            </w:tcMar>
            <w:vAlign w:val="center"/>
          </w:tcPr>
          <w:p w14:paraId="33271D44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Qoldirilgan (-) va Gemini'ga aytiladigan vazifa / izoh: ____________________________________________________________________</w:t>
            </w:r>
          </w:p>
        </w:tc>
      </w:tr>
    </w:tbl>
    <w:p w14:paraId="5A5E41BF">
      <w:r>
        <w:br w:type="page"/>
      </w:r>
    </w:p>
    <w:tbl>
      <w:tblPr>
        <w:tblStyle w:val="12"/>
        <w:tblW w:w="9360" w:type="dxa"/>
        <w:jc w:val="center"/>
        <w:tblBorders>
          <w:top w:val="single" w:color="1E293B" w:sz="6" w:space="0"/>
          <w:left w:val="single" w:color="1E293B" w:sz="6" w:space="0"/>
          <w:bottom w:val="single" w:color="1E293B" w:sz="8" w:space="0"/>
          <w:right w:val="single" w:color="1E293B" w:sz="6" w:space="0"/>
          <w:insideH w:val="single" w:color="1E293B" w:sz="4" w:space="0"/>
          <w:insideV w:val="single" w:color="1E293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64"/>
        <w:gridCol w:w="3096"/>
      </w:tblGrid>
      <w:tr w14:paraId="61EAF102">
        <w:trPr>
          <w:cantSplit/>
          <w:jc w:val="center"/>
        </w:trPr>
        <w:tc>
          <w:tcPr>
            <w:tcW w:w="6264" w:type="dxa"/>
            <w:shd w:val="clear" w:color="auto" w:fill="1E293B"/>
            <w:tcMar>
              <w:top w:w="35" w:type="dxa"/>
              <w:left w:w="80" w:type="dxa"/>
              <w:bottom w:w="35" w:type="dxa"/>
              <w:right w:w="60" w:type="dxa"/>
            </w:tcMar>
            <w:vAlign w:val="center"/>
          </w:tcPr>
          <w:p w14:paraId="0BCFBD27"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KUN 08  •  SESHANBA, 3-NOYABR 2026</w:t>
            </w:r>
          </w:p>
          <w:p w14:paraId="314BFDD1">
            <w:pPr>
              <w:spacing w:before="0" w:after="0"/>
            </w:pPr>
            <w:r>
              <w:rPr>
                <w:rFonts w:ascii="Calibri" w:hAnsi="Calibri"/>
                <w:color w:val="CBD5E1"/>
                <w:sz w:val="17"/>
              </w:rPr>
              <w:t>Smooth Volume • Geometry 2: Shapes &amp; Trigonometry (Modul M6) • FCFF Prognozi</w:t>
            </w:r>
          </w:p>
        </w:tc>
        <w:tc>
          <w:tcPr>
            <w:tcW w:w="3096" w:type="dxa"/>
            <w:shd w:val="clear" w:color="auto" w:fill="1E293B"/>
            <w:tcMar>
              <w:top w:w="35" w:type="dxa"/>
              <w:left w:w="60" w:type="dxa"/>
              <w:bottom w:w="35" w:type="dxa"/>
              <w:right w:w="80" w:type="dxa"/>
            </w:tcMar>
            <w:vAlign w:val="center"/>
          </w:tcPr>
          <w:p w14:paraId="53A6B741">
            <w:pPr>
              <w:spacing w:before="0" w:after="30"/>
              <w:jc w:val="right"/>
            </w:pPr>
            <w:r>
              <w:rPr>
                <w:rFonts w:ascii="Calibri" w:hAnsi="Calibri"/>
                <w:b/>
                <w:color w:val="94A3B8"/>
                <w:sz w:val="19"/>
              </w:rPr>
              <w:t>GU KULTIVATSIYA &amp; ENERGIYA</w:t>
            </w:r>
          </w:p>
          <w:p w14:paraId="2DD36957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FFFFF"/>
                <w:sz w:val="21"/>
              </w:rPr>
              <w:t>Rank 1 Middle • 240 -&gt; 280 PE</w:t>
            </w:r>
          </w:p>
        </w:tc>
      </w:tr>
    </w:tbl>
    <w:p w14:paraId="01966BB3">
      <w:pPr>
        <w:spacing w:before="40" w:after="40" w:line="240" w:lineRule="auto"/>
      </w:pPr>
      <w:r>
        <w:rPr>
          <w:rFonts w:ascii="Calibri" w:hAnsi="Calibri"/>
          <w:b/>
          <w:color w:val="334155"/>
          <w:sz w:val="20"/>
        </w:rPr>
        <w:t>1. KUNLIK REJA VA SHAXSIY BLOKNOT (Bajarilganga [ + ], keyingi kunga qoldirilganga [ - ] qo'ying)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5616"/>
        <w:gridCol w:w="1080"/>
        <w:gridCol w:w="1224"/>
      </w:tblGrid>
      <w:tr w14:paraId="78DB9A98">
        <w:trPr>
          <w:cantSplit/>
          <w:jc w:val="center"/>
        </w:trPr>
        <w:tc>
          <w:tcPr>
            <w:tcW w:w="1440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503A5816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Yo'nalish / Vaqt</w:t>
            </w:r>
          </w:p>
        </w:tc>
        <w:tc>
          <w:tcPr>
            <w:tcW w:w="5616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09217752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Aniq Vazifa, Mavzu va Video Fayl Raqamlari</w:t>
            </w:r>
          </w:p>
        </w:tc>
        <w:tc>
          <w:tcPr>
            <w:tcW w:w="1080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21C84D3A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Ball / PE</w:t>
            </w:r>
          </w:p>
        </w:tc>
        <w:tc>
          <w:tcPr>
            <w:tcW w:w="1224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180E4B0D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Holat [+/-]</w:t>
            </w:r>
          </w:p>
        </w:tc>
      </w:tr>
      <w:tr w14:paraId="71E46BBC">
        <w:trPr>
          <w:cantSplit/>
          <w:jc w:val="center"/>
        </w:trPr>
        <w:tc>
          <w:tcPr>
            <w:tcW w:w="144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772177EC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SAT SR (18:35)</w:t>
            </w:r>
          </w:p>
        </w:tc>
        <w:tc>
          <w:tcPr>
            <w:tcW w:w="5616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308BF5BA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Words in Context — Day 14 Consolidation (15m -&gt; 70/70 MASTERED!)</w:t>
            </w:r>
          </w:p>
        </w:tc>
        <w:tc>
          <w:tcPr>
            <w:tcW w:w="108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7416D1D1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+10.5 ball</w:t>
            </w:r>
          </w:p>
        </w:tc>
        <w:tc>
          <w:tcPr>
            <w:tcW w:w="1224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65CB3D0C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2085AA21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539DF413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SAT SR (18:55)</w:t>
            </w:r>
          </w:p>
        </w:tc>
        <w:tc>
          <w:tcPr>
            <w:tcW w:w="5616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19E3D7A9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Geometry 1: Angles &amp; Circles (Modul M5) — Day 1 Review (15m)</w:t>
            </w:r>
          </w:p>
        </w:tc>
        <w:tc>
          <w:tcPr>
            <w:tcW w:w="108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40C06908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+10 ball</w:t>
            </w:r>
          </w:p>
        </w:tc>
        <w:tc>
          <w:tcPr>
            <w:tcW w:w="1224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609F5D29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288458E3">
        <w:trPr>
          <w:cantSplit/>
          <w:jc w:val="center"/>
        </w:trPr>
        <w:tc>
          <w:tcPr>
            <w:tcW w:w="144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682D1FEA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SAT Math M6</w:t>
            </w:r>
          </w:p>
        </w:tc>
        <w:tc>
          <w:tcPr>
            <w:tcW w:w="5616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6C8E6A8F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Shapes (24-Dars: [06]), Trigonometry (25, 26-Darslar: [02, 07]), Uchburchaklar (27-Dars: [05])</w:t>
            </w:r>
          </w:p>
        </w:tc>
        <w:tc>
          <w:tcPr>
            <w:tcW w:w="108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2D4ED37E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+7 ball</w:t>
            </w:r>
          </w:p>
        </w:tc>
        <w:tc>
          <w:tcPr>
            <w:tcW w:w="1224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65005250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531B381D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695656E0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Desmos M6</w:t>
            </w:r>
          </w:p>
        </w:tc>
        <w:tc>
          <w:tcPr>
            <w:tcW w:w="5616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118129EE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Desmos Grafika: Trigonometriya — 19, 20, 21, 22-Darslar (Fayllar: [05, 19, 17, 10])</w:t>
            </w:r>
          </w:p>
        </w:tc>
        <w:tc>
          <w:tcPr>
            <w:tcW w:w="108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34E77384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+6.5 ball</w:t>
            </w:r>
          </w:p>
        </w:tc>
        <w:tc>
          <w:tcPr>
            <w:tcW w:w="1224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6493FD47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6EFC078D">
        <w:trPr>
          <w:cantSplit/>
          <w:jc w:val="center"/>
        </w:trPr>
        <w:tc>
          <w:tcPr>
            <w:tcW w:w="144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7AAAB114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Invest (21:45)</w:t>
            </w:r>
          </w:p>
        </w:tc>
        <w:tc>
          <w:tcPr>
            <w:tcW w:w="5616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2FDD9E24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Small Acc 12 (Kun 16): FCFF Prognozi (1-bosqich 5 yillik o'sish modeli)</w:t>
            </w:r>
          </w:p>
        </w:tc>
        <w:tc>
          <w:tcPr>
            <w:tcW w:w="108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64F8F4AF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+10 ball</w:t>
            </w:r>
          </w:p>
        </w:tc>
        <w:tc>
          <w:tcPr>
            <w:tcW w:w="1224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4AAA7BA8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76CF1D5B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3C049F72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Gu Kun 7 (22:30)</w:t>
            </w:r>
          </w:p>
        </w:tc>
        <w:tc>
          <w:tcPr>
            <w:tcW w:w="5616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00688354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Rank 1 Middle — Kun 7: Ko'z kontakti va vazmin nutq (Adler gorizontal pozitsiyasi)</w:t>
            </w:r>
          </w:p>
        </w:tc>
        <w:tc>
          <w:tcPr>
            <w:tcW w:w="108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5762814E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+40 PE</w:t>
            </w:r>
          </w:p>
        </w:tc>
        <w:tc>
          <w:tcPr>
            <w:tcW w:w="1224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37266385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46E8B7F1">
        <w:trPr>
          <w:cantSplit/>
          <w:jc w:val="center"/>
        </w:trPr>
        <w:tc>
          <w:tcPr>
            <w:tcW w:w="9360" w:type="dxa"/>
            <w:gridSpan w:val="4"/>
            <w:shd w:val="clear" w:color="auto" w:fill="E2E8F0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 w14:paraId="6753A319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2. KO'CHIRILGAN VA SHAXSIY VAZIFALAR (Qo'lda yozish uchun bo'sh qatorlar)</w:t>
            </w:r>
          </w:p>
        </w:tc>
      </w:tr>
      <w:tr w14:paraId="0388E4EB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0D171E4E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Ko'chirilgan 1</w:t>
            </w:r>
          </w:p>
        </w:tc>
        <w:tc>
          <w:tcPr>
            <w:tcW w:w="5616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78AB3B38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4748B"/>
                <w:sz w:val="18"/>
              </w:rPr>
              <w:t>Oldingi kundan o'tgan: 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15C0649A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+____</w:t>
            </w:r>
          </w:p>
        </w:tc>
        <w:tc>
          <w:tcPr>
            <w:tcW w:w="1224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00478C68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[  +  |  -  ]</w:t>
            </w:r>
          </w:p>
        </w:tc>
      </w:tr>
      <w:tr w14:paraId="787447F6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259AF1E8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Ko'chirilgan 2</w:t>
            </w:r>
          </w:p>
        </w:tc>
        <w:tc>
          <w:tcPr>
            <w:tcW w:w="5616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7E652B46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4748B"/>
                <w:sz w:val="18"/>
              </w:rPr>
              <w:t>Oldingi kundan o'tgan: 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7089E47B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+____</w:t>
            </w:r>
          </w:p>
        </w:tc>
        <w:tc>
          <w:tcPr>
            <w:tcW w:w="1224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51855908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[  +  |  -  ]</w:t>
            </w:r>
          </w:p>
        </w:tc>
      </w:tr>
    </w:tbl>
    <w:p w14:paraId="4842CA23">
      <w:pPr>
        <w:spacing w:before="60" w:after="40" w:line="240" w:lineRule="auto"/>
      </w:pPr>
      <w:r>
        <w:rPr>
          <w:rFonts w:ascii="Calibri" w:hAnsi="Calibri"/>
          <w:b/>
          <w:color w:val="334155"/>
          <w:sz w:val="20"/>
        </w:rPr>
        <w:t>3. KECHKI RPA (X = QILMADIM) VA KOMPYUTERGA / GEMINI'GA KO'CHIRISH XULOSASI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72D41D21">
        <w:trPr>
          <w:cantSplit/>
          <w:jc w:val="center"/>
        </w:trPr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02D899E6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[   ] 00:30 Hard Stop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6AD57E16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[   ] Chala tashlamadim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0B16B709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[   ] Daydreaming yo'q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1955F29F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[   ] Social Media yo'q</w:t>
            </w:r>
          </w:p>
        </w:tc>
      </w:tr>
      <w:tr w14:paraId="22142F20">
        <w:trPr>
          <w:cantSplit/>
          <w:jc w:val="center"/>
        </w:trPr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0EB47151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7"/>
              </w:rPr>
              <w:t>SAT: +_______ ball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484AB2D4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7"/>
              </w:rPr>
              <w:t>ExAcc: +_______ ball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0DA8AB69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7"/>
              </w:rPr>
              <w:t>Gu PE: +_______ PE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119D05F6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7"/>
              </w:rPr>
              <w:t>RPA Poklik: ___ / 4 X</w:t>
            </w:r>
          </w:p>
        </w:tc>
      </w:tr>
      <w:tr w14:paraId="0623E27D">
        <w:trPr>
          <w:cantSplit/>
          <w:jc w:val="center"/>
        </w:trPr>
        <w:tc>
          <w:tcPr>
            <w:tcW w:w="9360" w:type="dxa"/>
            <w:gridSpan w:val="4"/>
            <w:shd w:val="clear" w:color="auto" w:fill="FFFDF9"/>
            <w:tcMar>
              <w:top w:w="48" w:type="dxa"/>
              <w:left w:w="80" w:type="dxa"/>
              <w:bottom w:w="48" w:type="dxa"/>
              <w:right w:w="80" w:type="dxa"/>
            </w:tcMar>
            <w:vAlign w:val="center"/>
          </w:tcPr>
          <w:p w14:paraId="4811EE8A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Qoldirilgan (-) va Gemini'ga aytiladigan vazifa / izoh: ____________________________________________________________________</w:t>
            </w:r>
          </w:p>
        </w:tc>
      </w:tr>
    </w:tbl>
    <w:p w14:paraId="6D314B17">
      <w:r>
        <w:br w:type="page"/>
      </w:r>
    </w:p>
    <w:tbl>
      <w:tblPr>
        <w:tblStyle w:val="12"/>
        <w:tblW w:w="9360" w:type="dxa"/>
        <w:jc w:val="center"/>
        <w:tblBorders>
          <w:top w:val="single" w:color="1E293B" w:sz="6" w:space="0"/>
          <w:left w:val="single" w:color="1E293B" w:sz="6" w:space="0"/>
          <w:bottom w:val="single" w:color="1E293B" w:sz="8" w:space="0"/>
          <w:right w:val="single" w:color="1E293B" w:sz="6" w:space="0"/>
          <w:insideH w:val="single" w:color="1E293B" w:sz="4" w:space="0"/>
          <w:insideV w:val="single" w:color="1E293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64"/>
        <w:gridCol w:w="3096"/>
      </w:tblGrid>
      <w:tr w14:paraId="20D78ADA">
        <w:trPr>
          <w:cantSplit/>
          <w:jc w:val="center"/>
        </w:trPr>
        <w:tc>
          <w:tcPr>
            <w:tcW w:w="6264" w:type="dxa"/>
            <w:shd w:val="clear" w:color="auto" w:fill="1E293B"/>
            <w:tcMar>
              <w:top w:w="35" w:type="dxa"/>
              <w:left w:w="80" w:type="dxa"/>
              <w:bottom w:w="35" w:type="dxa"/>
              <w:right w:w="60" w:type="dxa"/>
            </w:tcMar>
            <w:vAlign w:val="center"/>
          </w:tcPr>
          <w:p w14:paraId="475B615D"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KUN 09  •  CHORSHANBA, 4-NOYABR 2026</w:t>
            </w:r>
          </w:p>
          <w:p w14:paraId="6DF83148">
            <w:pPr>
              <w:spacing w:before="0" w:after="0"/>
            </w:pPr>
            <w:r>
              <w:rPr>
                <w:rFonts w:ascii="Calibri" w:hAnsi="Calibri"/>
                <w:color w:val="CBD5E1"/>
                <w:sz w:val="17"/>
              </w:rPr>
              <w:t>Smooth Volume • Modul M7 &amp; M8 (Statistika, Ehtimollik &amp; 30-Dars Mock — Video Modullar Yakuni!)</w:t>
            </w:r>
          </w:p>
        </w:tc>
        <w:tc>
          <w:tcPr>
            <w:tcW w:w="3096" w:type="dxa"/>
            <w:shd w:val="clear" w:color="auto" w:fill="1E293B"/>
            <w:tcMar>
              <w:top w:w="35" w:type="dxa"/>
              <w:left w:w="60" w:type="dxa"/>
              <w:bottom w:w="35" w:type="dxa"/>
              <w:right w:w="80" w:type="dxa"/>
            </w:tcMar>
            <w:vAlign w:val="center"/>
          </w:tcPr>
          <w:p w14:paraId="2F5A8775">
            <w:pPr>
              <w:spacing w:before="0" w:after="30"/>
              <w:jc w:val="right"/>
            </w:pPr>
            <w:r>
              <w:rPr>
                <w:rFonts w:ascii="Calibri" w:hAnsi="Calibri"/>
                <w:b/>
                <w:color w:val="94A3B8"/>
                <w:sz w:val="19"/>
              </w:rPr>
              <w:t>GU KULTIVATSIYA &amp; ENERGIYA</w:t>
            </w:r>
          </w:p>
          <w:p w14:paraId="20669A2C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FFFFF"/>
                <w:sz w:val="21"/>
              </w:rPr>
              <w:t>Rank 1 Middle • 280 -&gt; 320 PE</w:t>
            </w:r>
          </w:p>
        </w:tc>
      </w:tr>
    </w:tbl>
    <w:p w14:paraId="373DF412">
      <w:pPr>
        <w:spacing w:before="40" w:after="40" w:line="240" w:lineRule="auto"/>
      </w:pPr>
      <w:r>
        <w:rPr>
          <w:rFonts w:ascii="Calibri" w:hAnsi="Calibri"/>
          <w:b/>
          <w:color w:val="334155"/>
          <w:sz w:val="20"/>
        </w:rPr>
        <w:t>1. KUNLIK REJA VA SHAXSIY BLOKNOT (Bajarilganga [ + ], keyingi kunga qoldirilganga [ - ] qo'ying)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5616"/>
        <w:gridCol w:w="1080"/>
        <w:gridCol w:w="1224"/>
      </w:tblGrid>
      <w:tr w14:paraId="6A9E8BDC">
        <w:trPr>
          <w:cantSplit/>
          <w:jc w:val="center"/>
        </w:trPr>
        <w:tc>
          <w:tcPr>
            <w:tcW w:w="1440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2BC0BDFF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Yo'nalish / Vaqt</w:t>
            </w:r>
          </w:p>
        </w:tc>
        <w:tc>
          <w:tcPr>
            <w:tcW w:w="5616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53BED090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Aniq Vazifa, Mavzu va Video Fayl Raqamlari</w:t>
            </w:r>
          </w:p>
        </w:tc>
        <w:tc>
          <w:tcPr>
            <w:tcW w:w="1080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5DD1AA31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Ball / PE</w:t>
            </w:r>
          </w:p>
        </w:tc>
        <w:tc>
          <w:tcPr>
            <w:tcW w:w="1224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5EF5102B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Holat [+/-]</w:t>
            </w:r>
          </w:p>
        </w:tc>
      </w:tr>
      <w:tr w14:paraId="17581029">
        <w:trPr>
          <w:cantSplit/>
          <w:jc w:val="center"/>
        </w:trPr>
        <w:tc>
          <w:tcPr>
            <w:tcW w:w="144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4899272C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SAT SR (17:20)</w:t>
            </w:r>
          </w:p>
        </w:tc>
        <w:tc>
          <w:tcPr>
            <w:tcW w:w="5616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40BD9B7B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Expressions, Functions &amp; Synthetic Division (Modul M2) — Day 7 Review (15m)</w:t>
            </w:r>
          </w:p>
        </w:tc>
        <w:tc>
          <w:tcPr>
            <w:tcW w:w="108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20E69AE1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+12 ball</w:t>
            </w:r>
          </w:p>
        </w:tc>
        <w:tc>
          <w:tcPr>
            <w:tcW w:w="1224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45B13954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2F395557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78CE7CD3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SAT SR (17:40)</w:t>
            </w:r>
          </w:p>
        </w:tc>
        <w:tc>
          <w:tcPr>
            <w:tcW w:w="5616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3F048BD5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Exponents, Radicals &amp; Growth (Modul M1) — Day 3 Recall (15m)</w:t>
            </w:r>
          </w:p>
        </w:tc>
        <w:tc>
          <w:tcPr>
            <w:tcW w:w="108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05082871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+14 ball</w:t>
            </w:r>
          </w:p>
        </w:tc>
        <w:tc>
          <w:tcPr>
            <w:tcW w:w="1224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5A0F4060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1FBB0B81">
        <w:trPr>
          <w:cantSplit/>
          <w:jc w:val="center"/>
        </w:trPr>
        <w:tc>
          <w:tcPr>
            <w:tcW w:w="144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3DA9D257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SAT SR (17:55)</w:t>
            </w:r>
          </w:p>
        </w:tc>
        <w:tc>
          <w:tcPr>
            <w:tcW w:w="5616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3EBB4C8F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Text Structure &amp; Purpose — Day 3 Recall (15m)</w:t>
            </w:r>
          </w:p>
        </w:tc>
        <w:tc>
          <w:tcPr>
            <w:tcW w:w="108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1BA384F2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+8 ball</w:t>
            </w:r>
          </w:p>
        </w:tc>
        <w:tc>
          <w:tcPr>
            <w:tcW w:w="1224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027ED8F3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5CB0572B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04A46C7C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SAT SR (18:10)</w:t>
            </w:r>
          </w:p>
        </w:tc>
        <w:tc>
          <w:tcPr>
            <w:tcW w:w="5616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10C0B71F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Geometry 2: Shapes &amp; Trigonometry (Modul M6) — Day 1 Review (15m)</w:t>
            </w:r>
          </w:p>
        </w:tc>
        <w:tc>
          <w:tcPr>
            <w:tcW w:w="108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7486A03A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+9 ball</w:t>
            </w:r>
          </w:p>
        </w:tc>
        <w:tc>
          <w:tcPr>
            <w:tcW w:w="1224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0C61815C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52521AE3">
        <w:trPr>
          <w:cantSplit/>
          <w:jc w:val="center"/>
        </w:trPr>
        <w:tc>
          <w:tcPr>
            <w:tcW w:w="144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4CE84411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SAT Math M7/M8</w:t>
            </w:r>
          </w:p>
        </w:tc>
        <w:tc>
          <w:tcPr>
            <w:tcW w:w="5616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61697605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Statistics (28-Dars: [04]), Probability &amp; Units (29-Dars: [03]), Yakuniy Mock (30-Dars: [01])</w:t>
            </w:r>
          </w:p>
        </w:tc>
        <w:tc>
          <w:tcPr>
            <w:tcW w:w="108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1EBF4468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+13.5 ball</w:t>
            </w:r>
          </w:p>
        </w:tc>
        <w:tc>
          <w:tcPr>
            <w:tcW w:w="1224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299D4F11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53B9F66E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40CD6923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Desmos M7/M8</w:t>
            </w:r>
          </w:p>
        </w:tc>
        <w:tc>
          <w:tcPr>
            <w:tcW w:w="5616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57CEE344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Desmos Grafika: Statistika, Regressiya va Master Hacks — 23–30-Darslar ([11, 18, 12, 06, 04..01])</w:t>
            </w:r>
          </w:p>
        </w:tc>
        <w:tc>
          <w:tcPr>
            <w:tcW w:w="108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29335ACC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+12.5 ball</w:t>
            </w:r>
          </w:p>
        </w:tc>
        <w:tc>
          <w:tcPr>
            <w:tcW w:w="1224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535E888A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6AB77B32">
        <w:trPr>
          <w:cantSplit/>
          <w:jc w:val="center"/>
        </w:trPr>
        <w:tc>
          <w:tcPr>
            <w:tcW w:w="144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1B1259D2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Invest (21:45)</w:t>
            </w:r>
          </w:p>
        </w:tc>
        <w:tc>
          <w:tcPr>
            <w:tcW w:w="5616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60010623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Small Acc 13 (Kun 17) + [Check-in 5]: Terminal Value &amp; Gordon Growth Modeli</w:t>
            </w:r>
          </w:p>
        </w:tc>
        <w:tc>
          <w:tcPr>
            <w:tcW w:w="108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5E10966E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+10 ball</w:t>
            </w:r>
          </w:p>
        </w:tc>
        <w:tc>
          <w:tcPr>
            <w:tcW w:w="1224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5EB06E49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7392A0C7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0F978CFC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Gu Kun 8 (22:30)</w:t>
            </w:r>
          </w:p>
        </w:tc>
        <w:tc>
          <w:tcPr>
            <w:tcW w:w="5616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43EC42D0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Rank 1 Middle — Kun 8 + [Gu Check-in 2]: Bosimga 2-3 soniya sukut va chegara</w:t>
            </w:r>
          </w:p>
        </w:tc>
        <w:tc>
          <w:tcPr>
            <w:tcW w:w="108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2E892E8F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+40 PE</w:t>
            </w:r>
          </w:p>
        </w:tc>
        <w:tc>
          <w:tcPr>
            <w:tcW w:w="1224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610D8DE2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67CFA75D">
        <w:trPr>
          <w:cantSplit/>
          <w:jc w:val="center"/>
        </w:trPr>
        <w:tc>
          <w:tcPr>
            <w:tcW w:w="9360" w:type="dxa"/>
            <w:gridSpan w:val="4"/>
            <w:shd w:val="clear" w:color="auto" w:fill="E2E8F0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 w14:paraId="1A647509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2. KO'CHIRILGAN VA SHAXSIY VAZIFALAR (Qo'lda yozish uchun bo'sh qatorlar)</w:t>
            </w:r>
          </w:p>
        </w:tc>
      </w:tr>
      <w:tr w14:paraId="337F2FDA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6DE15B5D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Ko'chirilgan 1</w:t>
            </w:r>
          </w:p>
        </w:tc>
        <w:tc>
          <w:tcPr>
            <w:tcW w:w="5616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1AAE3216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4748B"/>
                <w:sz w:val="18"/>
              </w:rPr>
              <w:t>Oldingi kundan o'tgan: 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3642173F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+____</w:t>
            </w:r>
          </w:p>
        </w:tc>
        <w:tc>
          <w:tcPr>
            <w:tcW w:w="1224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09C8D131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[  +  |  -  ]</w:t>
            </w:r>
          </w:p>
        </w:tc>
      </w:tr>
      <w:tr w14:paraId="7048AAF6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39CFDBD5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Ko'chirilgan 2</w:t>
            </w:r>
          </w:p>
        </w:tc>
        <w:tc>
          <w:tcPr>
            <w:tcW w:w="5616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3A950F0F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4748B"/>
                <w:sz w:val="18"/>
              </w:rPr>
              <w:t>Oldingi kundan o'tgan: 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13C9983D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+____</w:t>
            </w:r>
          </w:p>
        </w:tc>
        <w:tc>
          <w:tcPr>
            <w:tcW w:w="1224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3740E80E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[  +  |  -  ]</w:t>
            </w:r>
          </w:p>
        </w:tc>
      </w:tr>
    </w:tbl>
    <w:p w14:paraId="7A40EBFB">
      <w:pPr>
        <w:spacing w:before="60" w:after="40" w:line="240" w:lineRule="auto"/>
      </w:pPr>
      <w:r>
        <w:rPr>
          <w:rFonts w:ascii="Calibri" w:hAnsi="Calibri"/>
          <w:b/>
          <w:color w:val="334155"/>
          <w:sz w:val="20"/>
        </w:rPr>
        <w:t>3. KECHKI RPA (X = QILMADIM) VA KOMPYUTERGA / GEMINI'GA KO'CHIRISH XULOSASI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0E615268">
        <w:trPr>
          <w:cantSplit/>
          <w:jc w:val="center"/>
        </w:trPr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1ECD58CF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[   ] 00:30 Hard Stop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5752CFFE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[   ] Chala tashlamadim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218C10B0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[   ] Daydreaming yo'q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2AC957F1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[   ] Social Media yo'q</w:t>
            </w:r>
          </w:p>
        </w:tc>
      </w:tr>
      <w:tr w14:paraId="4B25F170">
        <w:trPr>
          <w:cantSplit/>
          <w:jc w:val="center"/>
        </w:trPr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53F7C25F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7"/>
              </w:rPr>
              <w:t>SAT: +_______ ball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6EC3F27D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7"/>
              </w:rPr>
              <w:t>ExAcc: +_______ ball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2856A4D0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7"/>
              </w:rPr>
              <w:t>Gu PE: +_______ PE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03FD5E84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7"/>
              </w:rPr>
              <w:t>RPA Poklik: ___ / 4 X</w:t>
            </w:r>
          </w:p>
        </w:tc>
      </w:tr>
      <w:tr w14:paraId="4D285576">
        <w:trPr>
          <w:cantSplit/>
          <w:jc w:val="center"/>
        </w:trPr>
        <w:tc>
          <w:tcPr>
            <w:tcW w:w="9360" w:type="dxa"/>
            <w:gridSpan w:val="4"/>
            <w:shd w:val="clear" w:color="auto" w:fill="FFFDF9"/>
            <w:tcMar>
              <w:top w:w="48" w:type="dxa"/>
              <w:left w:w="80" w:type="dxa"/>
              <w:bottom w:w="48" w:type="dxa"/>
              <w:right w:w="80" w:type="dxa"/>
            </w:tcMar>
            <w:vAlign w:val="center"/>
          </w:tcPr>
          <w:p w14:paraId="745256E1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Qoldirilgan (-) va Gemini'ga aytiladigan vazifa / izoh: ____________________________________________________________________</w:t>
            </w:r>
          </w:p>
        </w:tc>
      </w:tr>
    </w:tbl>
    <w:p w14:paraId="75E51BF6">
      <w:r>
        <w:br w:type="page"/>
      </w:r>
    </w:p>
    <w:tbl>
      <w:tblPr>
        <w:tblStyle w:val="12"/>
        <w:tblW w:w="9360" w:type="dxa"/>
        <w:jc w:val="center"/>
        <w:tblBorders>
          <w:top w:val="single" w:color="1E293B" w:sz="6" w:space="0"/>
          <w:left w:val="single" w:color="1E293B" w:sz="6" w:space="0"/>
          <w:bottom w:val="single" w:color="1E293B" w:sz="8" w:space="0"/>
          <w:right w:val="single" w:color="1E293B" w:sz="6" w:space="0"/>
          <w:insideH w:val="single" w:color="1E293B" w:sz="4" w:space="0"/>
          <w:insideV w:val="single" w:color="1E293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64"/>
        <w:gridCol w:w="3096"/>
      </w:tblGrid>
      <w:tr w14:paraId="7E2A1AB7">
        <w:trPr>
          <w:cantSplit/>
          <w:jc w:val="center"/>
        </w:trPr>
        <w:tc>
          <w:tcPr>
            <w:tcW w:w="6264" w:type="dxa"/>
            <w:shd w:val="clear" w:color="auto" w:fill="1E293B"/>
            <w:tcMar>
              <w:top w:w="35" w:type="dxa"/>
              <w:left w:w="80" w:type="dxa"/>
              <w:bottom w:w="35" w:type="dxa"/>
              <w:right w:w="60" w:type="dxa"/>
            </w:tcMar>
            <w:vAlign w:val="center"/>
          </w:tcPr>
          <w:p w14:paraId="0EE980E1"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KUN 10  •  PAYSHANBA, 5-NOYABR 2026</w:t>
            </w:r>
          </w:p>
          <w:p w14:paraId="78AD1277">
            <w:pPr>
              <w:spacing w:before="0" w:after="0"/>
            </w:pPr>
            <w:r>
              <w:rPr>
                <w:rFonts w:ascii="Calibri" w:hAnsi="Calibri"/>
                <w:color w:val="CBD5E1"/>
                <w:sz w:val="17"/>
              </w:rPr>
              <w:t>Smooth Volume • Kat-1 English: Rhetorical Synthesis • Reverse DCF</w:t>
            </w:r>
          </w:p>
        </w:tc>
        <w:tc>
          <w:tcPr>
            <w:tcW w:w="3096" w:type="dxa"/>
            <w:shd w:val="clear" w:color="auto" w:fill="1E293B"/>
            <w:tcMar>
              <w:top w:w="35" w:type="dxa"/>
              <w:left w:w="60" w:type="dxa"/>
              <w:bottom w:w="35" w:type="dxa"/>
              <w:right w:w="80" w:type="dxa"/>
            </w:tcMar>
            <w:vAlign w:val="center"/>
          </w:tcPr>
          <w:p w14:paraId="4078F774">
            <w:pPr>
              <w:spacing w:before="0" w:after="30"/>
              <w:jc w:val="right"/>
            </w:pPr>
            <w:r>
              <w:rPr>
                <w:rFonts w:ascii="Calibri" w:hAnsi="Calibri"/>
                <w:b/>
                <w:color w:val="94A3B8"/>
                <w:sz w:val="19"/>
              </w:rPr>
              <w:t>GU KULTIVATSIYA &amp; ENERGIYA</w:t>
            </w:r>
          </w:p>
          <w:p w14:paraId="00A04510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FFFFF"/>
                <w:sz w:val="21"/>
              </w:rPr>
              <w:t>Rank 1 Middle • 320 -&gt; 360 PE</w:t>
            </w:r>
          </w:p>
        </w:tc>
      </w:tr>
    </w:tbl>
    <w:p w14:paraId="0B783809">
      <w:pPr>
        <w:spacing w:before="40" w:after="40" w:line="240" w:lineRule="auto"/>
      </w:pPr>
      <w:r>
        <w:rPr>
          <w:rFonts w:ascii="Calibri" w:hAnsi="Calibri"/>
          <w:b/>
          <w:color w:val="334155"/>
          <w:sz w:val="20"/>
        </w:rPr>
        <w:t>1. KUNLIK REJA VA SHAXSIY BLOKNOT (Bajarilganga [ + ], keyingi kunga qoldirilganga [ - ] qo'ying)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5616"/>
        <w:gridCol w:w="1080"/>
        <w:gridCol w:w="1224"/>
      </w:tblGrid>
      <w:tr w14:paraId="08E2BAAF">
        <w:trPr>
          <w:cantSplit/>
          <w:jc w:val="center"/>
        </w:trPr>
        <w:tc>
          <w:tcPr>
            <w:tcW w:w="1440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60D32C80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Yo'nalish / Vaqt</w:t>
            </w:r>
          </w:p>
        </w:tc>
        <w:tc>
          <w:tcPr>
            <w:tcW w:w="5616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7CB5763F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Aniq Vazifa, Mavzu va Video Fayl Raqamlari</w:t>
            </w:r>
          </w:p>
        </w:tc>
        <w:tc>
          <w:tcPr>
            <w:tcW w:w="1080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558FAC36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Ball / PE</w:t>
            </w:r>
          </w:p>
        </w:tc>
        <w:tc>
          <w:tcPr>
            <w:tcW w:w="1224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4FF41228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Holat [+/-]</w:t>
            </w:r>
          </w:p>
        </w:tc>
      </w:tr>
      <w:tr w14:paraId="3B65E7EA">
        <w:trPr>
          <w:cantSplit/>
          <w:jc w:val="center"/>
        </w:trPr>
        <w:tc>
          <w:tcPr>
            <w:tcW w:w="144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7D110DE0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SAT SR (17:15)</w:t>
            </w:r>
          </w:p>
        </w:tc>
        <w:tc>
          <w:tcPr>
            <w:tcW w:w="5616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6AA4D592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Boundaries &amp; Punctuation — Day 14 Consolidation (15m -&gt; 70/70 MASTERED!)</w:t>
            </w:r>
          </w:p>
        </w:tc>
        <w:tc>
          <w:tcPr>
            <w:tcW w:w="108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55835193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+10.5 ball</w:t>
            </w:r>
          </w:p>
        </w:tc>
        <w:tc>
          <w:tcPr>
            <w:tcW w:w="1224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21081D00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72E3FB24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150CA90D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SAT SR (17:30)</w:t>
            </w:r>
          </w:p>
        </w:tc>
        <w:tc>
          <w:tcPr>
            <w:tcW w:w="5616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4EDAE54F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Linear Inequalities &amp; Word Problems — Day 14 Consolidation (15m -&gt; 50/50 MASTERED!)</w:t>
            </w:r>
          </w:p>
        </w:tc>
        <w:tc>
          <w:tcPr>
            <w:tcW w:w="108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50A3F89B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+6 ball</w:t>
            </w:r>
          </w:p>
        </w:tc>
        <w:tc>
          <w:tcPr>
            <w:tcW w:w="1224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207E077D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7EF2DD94">
        <w:trPr>
          <w:cantSplit/>
          <w:jc w:val="center"/>
        </w:trPr>
        <w:tc>
          <w:tcPr>
            <w:tcW w:w="144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3A8A3E03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SAT SR (17:45)</w:t>
            </w:r>
          </w:p>
        </w:tc>
        <w:tc>
          <w:tcPr>
            <w:tcW w:w="5616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36B8D6D0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Quadratics 1-qism (Modul M3) — Day 7 Review (15m)</w:t>
            </w:r>
          </w:p>
        </w:tc>
        <w:tc>
          <w:tcPr>
            <w:tcW w:w="108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49F39A1A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+12 ball</w:t>
            </w:r>
          </w:p>
        </w:tc>
        <w:tc>
          <w:tcPr>
            <w:tcW w:w="1224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249A33EC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6F22D8F8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5A16803C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SAT SR (18:00)</w:t>
            </w:r>
          </w:p>
        </w:tc>
        <w:tc>
          <w:tcPr>
            <w:tcW w:w="5616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4C84C5A8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Geometry 1: Angles &amp; Circles (Modul M5) — Day 3 Recall (15m)</w:t>
            </w:r>
          </w:p>
        </w:tc>
        <w:tc>
          <w:tcPr>
            <w:tcW w:w="108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52E566D7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+10 ball</w:t>
            </w:r>
          </w:p>
        </w:tc>
        <w:tc>
          <w:tcPr>
            <w:tcW w:w="1224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168F0EB0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27BB5437">
        <w:trPr>
          <w:cantSplit/>
          <w:jc w:val="center"/>
        </w:trPr>
        <w:tc>
          <w:tcPr>
            <w:tcW w:w="144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7E858765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SAT SR (18:15)</w:t>
            </w:r>
          </w:p>
        </w:tc>
        <w:tc>
          <w:tcPr>
            <w:tcW w:w="5616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23FC8F21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Statistics, Probability &amp; 30-Dars Mock (Modul M7/M8) — Day 1 Review (15m)</w:t>
            </w:r>
          </w:p>
        </w:tc>
        <w:tc>
          <w:tcPr>
            <w:tcW w:w="108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2A521705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+17.5 ball</w:t>
            </w:r>
          </w:p>
        </w:tc>
        <w:tc>
          <w:tcPr>
            <w:tcW w:w="1224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54C01561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3FB4E34F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30D65347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SAT English</w:t>
            </w:r>
          </w:p>
        </w:tc>
        <w:tc>
          <w:tcPr>
            <w:tcW w:w="5616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06B44122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Kat-1 English: Rhetorical Synthesis (Student's Notes) — Deep Focus (Ingest 30%)</w:t>
            </w:r>
          </w:p>
        </w:tc>
        <w:tc>
          <w:tcPr>
            <w:tcW w:w="108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28313966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+21 ball</w:t>
            </w:r>
          </w:p>
        </w:tc>
        <w:tc>
          <w:tcPr>
            <w:tcW w:w="1224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6783A2F5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67B61123">
        <w:trPr>
          <w:cantSplit/>
          <w:jc w:val="center"/>
        </w:trPr>
        <w:tc>
          <w:tcPr>
            <w:tcW w:w="144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322F443C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A&amp;E Check-in</w:t>
            </w:r>
          </w:p>
        </w:tc>
        <w:tc>
          <w:tcPr>
            <w:tcW w:w="5616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17A5A26C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SAT Mani Acc 3-kunlik ballar auditi</w:t>
            </w:r>
          </w:p>
        </w:tc>
        <w:tc>
          <w:tcPr>
            <w:tcW w:w="108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357C3923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+10 ball</w:t>
            </w:r>
          </w:p>
        </w:tc>
        <w:tc>
          <w:tcPr>
            <w:tcW w:w="1224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74EA1767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7F7DA7EF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327587D4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Invest (21:45)</w:t>
            </w:r>
          </w:p>
        </w:tc>
        <w:tc>
          <w:tcPr>
            <w:tcW w:w="5616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26EF30D1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Small Acc 14 (Kun 18): Reverse DCF — Bozor narxi ichidagi kutilmalarni yechish</w:t>
            </w:r>
          </w:p>
        </w:tc>
        <w:tc>
          <w:tcPr>
            <w:tcW w:w="108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436A03B9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+10 ball</w:t>
            </w:r>
          </w:p>
        </w:tc>
        <w:tc>
          <w:tcPr>
            <w:tcW w:w="1224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05A441B3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1D05B563">
        <w:trPr>
          <w:cantSplit/>
          <w:jc w:val="center"/>
        </w:trPr>
        <w:tc>
          <w:tcPr>
            <w:tcW w:w="144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4D805EA2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Gu Kun 9 (22:30)</w:t>
            </w:r>
          </w:p>
        </w:tc>
        <w:tc>
          <w:tcPr>
            <w:tcW w:w="5616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5CAF8AD3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Rank 1 Middle — Kun 9: Ego emas, pragmatik foyda (Clear Water nigohi)</w:t>
            </w:r>
          </w:p>
        </w:tc>
        <w:tc>
          <w:tcPr>
            <w:tcW w:w="108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4AD830E2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+40 PE</w:t>
            </w:r>
          </w:p>
        </w:tc>
        <w:tc>
          <w:tcPr>
            <w:tcW w:w="1224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34636671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7C46B45F">
        <w:trPr>
          <w:cantSplit/>
          <w:jc w:val="center"/>
        </w:trPr>
        <w:tc>
          <w:tcPr>
            <w:tcW w:w="9360" w:type="dxa"/>
            <w:gridSpan w:val="4"/>
            <w:shd w:val="clear" w:color="auto" w:fill="E2E8F0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 w14:paraId="3CF42991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2. KO'CHIRILGAN VA SHAXSIY VAZIFALAR (Qo'lda yozish uchun bo'sh qatorlar)</w:t>
            </w:r>
          </w:p>
        </w:tc>
      </w:tr>
      <w:tr w14:paraId="6F6C8DDD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1D8706D2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Ko'chirilgan 1</w:t>
            </w:r>
          </w:p>
        </w:tc>
        <w:tc>
          <w:tcPr>
            <w:tcW w:w="5616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5AC6EE2E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4748B"/>
                <w:sz w:val="18"/>
              </w:rPr>
              <w:t>Oldingi kundan o'tgan: 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37A1BF68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+____</w:t>
            </w:r>
          </w:p>
        </w:tc>
        <w:tc>
          <w:tcPr>
            <w:tcW w:w="1224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49826EEC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[  +  |  -  ]</w:t>
            </w:r>
          </w:p>
        </w:tc>
      </w:tr>
      <w:tr w14:paraId="285393A0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63325F68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Ko'chirilgan 2</w:t>
            </w:r>
          </w:p>
        </w:tc>
        <w:tc>
          <w:tcPr>
            <w:tcW w:w="5616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458C7B37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4748B"/>
                <w:sz w:val="18"/>
              </w:rPr>
              <w:t>Oldingi kundan o'tgan: 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30920FCD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+____</w:t>
            </w:r>
          </w:p>
        </w:tc>
        <w:tc>
          <w:tcPr>
            <w:tcW w:w="1224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3F8CA943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[  +  |  -  ]</w:t>
            </w:r>
          </w:p>
        </w:tc>
      </w:tr>
    </w:tbl>
    <w:p w14:paraId="4488424D">
      <w:pPr>
        <w:spacing w:before="60" w:after="40" w:line="240" w:lineRule="auto"/>
      </w:pPr>
      <w:r>
        <w:rPr>
          <w:rFonts w:ascii="Calibri" w:hAnsi="Calibri"/>
          <w:b/>
          <w:color w:val="334155"/>
          <w:sz w:val="20"/>
        </w:rPr>
        <w:t>3. KECHKI RPA (X = QILMADIM) VA KOMPYUTERGA / GEMINI'GA KO'CHIRISH XULOSASI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561BB4B3">
        <w:trPr>
          <w:cantSplit/>
          <w:jc w:val="center"/>
        </w:trPr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3F864DAD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[   ] 00:30 Hard Stop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50BEC001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[   ] Chala tashlamadim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2E0E7347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[   ] Daydreaming yo'q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7AD1B04B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[   ] Social Media yo'q</w:t>
            </w:r>
          </w:p>
        </w:tc>
      </w:tr>
      <w:tr w14:paraId="7B974A5E">
        <w:trPr>
          <w:cantSplit/>
          <w:jc w:val="center"/>
        </w:trPr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61B9ECE3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7"/>
              </w:rPr>
              <w:t>SAT: +_______ ball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4ADD5C36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7"/>
              </w:rPr>
              <w:t>ExAcc: +_______ ball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0C2BC27A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7"/>
              </w:rPr>
              <w:t>Gu PE: +_______ PE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015611E7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7"/>
              </w:rPr>
              <w:t>RPA Poklik: ___ / 4 X</w:t>
            </w:r>
          </w:p>
        </w:tc>
      </w:tr>
      <w:tr w14:paraId="1FCA28B6">
        <w:trPr>
          <w:cantSplit/>
          <w:jc w:val="center"/>
        </w:trPr>
        <w:tc>
          <w:tcPr>
            <w:tcW w:w="9360" w:type="dxa"/>
            <w:gridSpan w:val="4"/>
            <w:shd w:val="clear" w:color="auto" w:fill="FFFDF9"/>
            <w:tcMar>
              <w:top w:w="48" w:type="dxa"/>
              <w:left w:w="80" w:type="dxa"/>
              <w:bottom w:w="48" w:type="dxa"/>
              <w:right w:w="80" w:type="dxa"/>
            </w:tcMar>
            <w:vAlign w:val="center"/>
          </w:tcPr>
          <w:p w14:paraId="74028395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Qoldirilgan (-) va Gemini'ga aytiladigan vazifa / izoh: ____________________________________________________________________</w:t>
            </w:r>
          </w:p>
        </w:tc>
      </w:tr>
    </w:tbl>
    <w:p w14:paraId="5D4A5018">
      <w:r>
        <w:br w:type="page"/>
      </w:r>
    </w:p>
    <w:tbl>
      <w:tblPr>
        <w:tblStyle w:val="12"/>
        <w:tblW w:w="9360" w:type="dxa"/>
        <w:jc w:val="center"/>
        <w:tblBorders>
          <w:top w:val="single" w:color="1E293B" w:sz="6" w:space="0"/>
          <w:left w:val="single" w:color="1E293B" w:sz="6" w:space="0"/>
          <w:bottom w:val="single" w:color="1E293B" w:sz="8" w:space="0"/>
          <w:right w:val="single" w:color="1E293B" w:sz="6" w:space="0"/>
          <w:insideH w:val="single" w:color="1E293B" w:sz="4" w:space="0"/>
          <w:insideV w:val="single" w:color="1E293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64"/>
        <w:gridCol w:w="3096"/>
      </w:tblGrid>
      <w:tr w14:paraId="1A527C0A">
        <w:trPr>
          <w:cantSplit/>
          <w:jc w:val="center"/>
        </w:trPr>
        <w:tc>
          <w:tcPr>
            <w:tcW w:w="6264" w:type="dxa"/>
            <w:shd w:val="clear" w:color="auto" w:fill="1E293B"/>
            <w:tcMar>
              <w:top w:w="35" w:type="dxa"/>
              <w:left w:w="80" w:type="dxa"/>
              <w:bottom w:w="35" w:type="dxa"/>
              <w:right w:w="60" w:type="dxa"/>
            </w:tcMar>
            <w:vAlign w:val="center"/>
          </w:tcPr>
          <w:p w14:paraId="6CC81765"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KUN 11  •  JUMA, 6-NOYABR 2026</w:t>
            </w:r>
          </w:p>
          <w:p w14:paraId="64949AD3">
            <w:pPr>
              <w:spacing w:before="0" w:after="0"/>
            </w:pPr>
            <w:r>
              <w:rPr>
                <w:rFonts w:ascii="Calibri" w:hAnsi="Calibri"/>
                <w:color w:val="CBD5E1"/>
                <w:sz w:val="17"/>
              </w:rPr>
              <w:t>Smooth Volume • Kat-1 English: Inferences &amp; Central Ideas (Barcha Mavzular O'tib Bo'linadi!)</w:t>
            </w:r>
          </w:p>
        </w:tc>
        <w:tc>
          <w:tcPr>
            <w:tcW w:w="3096" w:type="dxa"/>
            <w:shd w:val="clear" w:color="auto" w:fill="1E293B"/>
            <w:tcMar>
              <w:top w:w="35" w:type="dxa"/>
              <w:left w:w="60" w:type="dxa"/>
              <w:bottom w:w="35" w:type="dxa"/>
              <w:right w:w="80" w:type="dxa"/>
            </w:tcMar>
            <w:vAlign w:val="center"/>
          </w:tcPr>
          <w:p w14:paraId="3FF2E0DC">
            <w:pPr>
              <w:spacing w:before="0" w:after="30"/>
              <w:jc w:val="right"/>
            </w:pPr>
            <w:r>
              <w:rPr>
                <w:rFonts w:ascii="Calibri" w:hAnsi="Calibri"/>
                <w:b/>
                <w:color w:val="94A3B8"/>
                <w:sz w:val="19"/>
              </w:rPr>
              <w:t>GU KULTIVATSIYA &amp; ENERGIYA</w:t>
            </w:r>
          </w:p>
          <w:p w14:paraId="0D03CCB4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FFFFF"/>
                <w:sz w:val="21"/>
              </w:rPr>
              <w:t>Rank 1 Middle • 360 -&gt; 400 PE</w:t>
            </w:r>
          </w:p>
        </w:tc>
      </w:tr>
    </w:tbl>
    <w:p w14:paraId="128850BE">
      <w:pPr>
        <w:spacing w:before="40" w:after="40" w:line="240" w:lineRule="auto"/>
      </w:pPr>
      <w:r>
        <w:rPr>
          <w:rFonts w:ascii="Calibri" w:hAnsi="Calibri"/>
          <w:b/>
          <w:color w:val="334155"/>
          <w:sz w:val="20"/>
        </w:rPr>
        <w:t>1. KUNLIK REJA VA SHAXSIY BLOKNOT (Bajarilganga [ + ], keyingi kunga qoldirilganga [ - ] qo'ying)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5616"/>
        <w:gridCol w:w="1080"/>
        <w:gridCol w:w="1224"/>
      </w:tblGrid>
      <w:tr w14:paraId="5A1F81E2">
        <w:trPr>
          <w:cantSplit/>
          <w:jc w:val="center"/>
        </w:trPr>
        <w:tc>
          <w:tcPr>
            <w:tcW w:w="1440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24E8D8F1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Yo'nalish / Vaqt</w:t>
            </w:r>
          </w:p>
        </w:tc>
        <w:tc>
          <w:tcPr>
            <w:tcW w:w="5616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62BB2300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Aniq Vazifa, Mavzu va Video Fayl Raqamlari</w:t>
            </w:r>
          </w:p>
        </w:tc>
        <w:tc>
          <w:tcPr>
            <w:tcW w:w="1080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11DE1EC5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Ball / PE</w:t>
            </w:r>
          </w:p>
        </w:tc>
        <w:tc>
          <w:tcPr>
            <w:tcW w:w="1224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0E36BFF7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Holat [+/-]</w:t>
            </w:r>
          </w:p>
        </w:tc>
      </w:tr>
      <w:tr w14:paraId="27E9368D">
        <w:trPr>
          <w:cantSplit/>
          <w:jc w:val="center"/>
        </w:trPr>
        <w:tc>
          <w:tcPr>
            <w:tcW w:w="144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357377E0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SAT SR (18:30)</w:t>
            </w:r>
          </w:p>
        </w:tc>
        <w:tc>
          <w:tcPr>
            <w:tcW w:w="5616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3B810ACE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Quadratics 2-qism &amp; Systems (Modul M4) — Day 7 Review (15m)</w:t>
            </w:r>
          </w:p>
        </w:tc>
        <w:tc>
          <w:tcPr>
            <w:tcW w:w="108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4F58CCBB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+7.5 ball</w:t>
            </w:r>
          </w:p>
        </w:tc>
        <w:tc>
          <w:tcPr>
            <w:tcW w:w="1224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459E43C3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6A4D82CA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4D7B8030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SAT SR (18:45)</w:t>
            </w:r>
          </w:p>
        </w:tc>
        <w:tc>
          <w:tcPr>
            <w:tcW w:w="5616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649342F6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Geometry 2: Shapes &amp; Trigonometry (Modul M6) — Day 3 Recall (15m)</w:t>
            </w:r>
          </w:p>
        </w:tc>
        <w:tc>
          <w:tcPr>
            <w:tcW w:w="108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4A47F8DE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+9 ball</w:t>
            </w:r>
          </w:p>
        </w:tc>
        <w:tc>
          <w:tcPr>
            <w:tcW w:w="1224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5CF7C4E9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493FF551">
        <w:trPr>
          <w:cantSplit/>
          <w:jc w:val="center"/>
        </w:trPr>
        <w:tc>
          <w:tcPr>
            <w:tcW w:w="144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718C35A3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SAT SR (19:00)</w:t>
            </w:r>
          </w:p>
        </w:tc>
        <w:tc>
          <w:tcPr>
            <w:tcW w:w="5616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2B367FE5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Rhetorical Synthesis — Day 1 Review (15m)</w:t>
            </w:r>
          </w:p>
        </w:tc>
        <w:tc>
          <w:tcPr>
            <w:tcW w:w="108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1E31EE26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+14 ball</w:t>
            </w:r>
          </w:p>
        </w:tc>
        <w:tc>
          <w:tcPr>
            <w:tcW w:w="1224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7635B4E3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745B4D9B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451F66D1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SAT English</w:t>
            </w:r>
          </w:p>
        </w:tc>
        <w:tc>
          <w:tcPr>
            <w:tcW w:w="5616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52B5911C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Kat-1 English: Inferences &amp; Central Ideas — Deep Focus (Ingest 30%)</w:t>
            </w:r>
          </w:p>
        </w:tc>
        <w:tc>
          <w:tcPr>
            <w:tcW w:w="108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0C0611AB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+21 ball</w:t>
            </w:r>
          </w:p>
        </w:tc>
        <w:tc>
          <w:tcPr>
            <w:tcW w:w="1224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0250FB6C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7FA9DBAB">
        <w:trPr>
          <w:cantSplit/>
          <w:jc w:val="center"/>
        </w:trPr>
        <w:tc>
          <w:tcPr>
            <w:tcW w:w="144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7C6DA8D3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Invest (21:45)</w:t>
            </w:r>
          </w:p>
        </w:tc>
        <w:tc>
          <w:tcPr>
            <w:tcW w:w="5616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739E09A1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Small Acc 15 (Kun 19): Margin of Safety (30% Xavfsizlik chegarasi hisobi)</w:t>
            </w:r>
          </w:p>
        </w:tc>
        <w:tc>
          <w:tcPr>
            <w:tcW w:w="108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10F443F1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+10 ball</w:t>
            </w:r>
          </w:p>
        </w:tc>
        <w:tc>
          <w:tcPr>
            <w:tcW w:w="1224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49F6DAF6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40602A3C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248D6B7F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Gu Kun 10 (22:30)</w:t>
            </w:r>
          </w:p>
        </w:tc>
        <w:tc>
          <w:tcPr>
            <w:tcW w:w="5616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42D447F4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Rank 1 Middle — Kun 10: 90/5/5 nutq balansi va sukut qudrati</w:t>
            </w:r>
          </w:p>
        </w:tc>
        <w:tc>
          <w:tcPr>
            <w:tcW w:w="108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7279B0DC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+40 PE</w:t>
            </w:r>
          </w:p>
        </w:tc>
        <w:tc>
          <w:tcPr>
            <w:tcW w:w="1224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368F0496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5E8A640F">
        <w:trPr>
          <w:cantSplit/>
          <w:jc w:val="center"/>
        </w:trPr>
        <w:tc>
          <w:tcPr>
            <w:tcW w:w="9360" w:type="dxa"/>
            <w:gridSpan w:val="4"/>
            <w:shd w:val="clear" w:color="auto" w:fill="E2E8F0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 w14:paraId="17444B72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2. KO'CHIRILGAN VA SHAXSIY VAZIFALAR (Qo'lda yozish uchun bo'sh qatorlar)</w:t>
            </w:r>
          </w:p>
        </w:tc>
      </w:tr>
      <w:tr w14:paraId="4CF75889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2BA9EAA0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Ko'chirilgan 1</w:t>
            </w:r>
          </w:p>
        </w:tc>
        <w:tc>
          <w:tcPr>
            <w:tcW w:w="5616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487A1850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4748B"/>
                <w:sz w:val="18"/>
              </w:rPr>
              <w:t>Oldingi kundan o'tgan: 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45A0E795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+____</w:t>
            </w:r>
          </w:p>
        </w:tc>
        <w:tc>
          <w:tcPr>
            <w:tcW w:w="1224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70995B74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[  +  |  -  ]</w:t>
            </w:r>
          </w:p>
        </w:tc>
      </w:tr>
      <w:tr w14:paraId="2037DE55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42C8FE4D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Ko'chirilgan 2</w:t>
            </w:r>
          </w:p>
        </w:tc>
        <w:tc>
          <w:tcPr>
            <w:tcW w:w="5616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4D888D3E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4748B"/>
                <w:sz w:val="18"/>
              </w:rPr>
              <w:t>Oldingi kundan o'tgan: 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6DA9768D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+____</w:t>
            </w:r>
          </w:p>
        </w:tc>
        <w:tc>
          <w:tcPr>
            <w:tcW w:w="1224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3E4BBF71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[  +  |  -  ]</w:t>
            </w:r>
          </w:p>
        </w:tc>
      </w:tr>
    </w:tbl>
    <w:p w14:paraId="64B193CD">
      <w:pPr>
        <w:spacing w:before="60" w:after="40" w:line="240" w:lineRule="auto"/>
      </w:pPr>
      <w:r>
        <w:rPr>
          <w:rFonts w:ascii="Calibri" w:hAnsi="Calibri"/>
          <w:b/>
          <w:color w:val="334155"/>
          <w:sz w:val="20"/>
        </w:rPr>
        <w:t>3. KECHKI RPA (X = QILMADIM) VA KOMPYUTERGA / GEMINI'GA KO'CHIRISH XULOSASI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13DAED5F">
        <w:trPr>
          <w:cantSplit/>
          <w:jc w:val="center"/>
        </w:trPr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6D939E78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[   ] 00:30 Hard Stop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6B53E053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[   ] Chala tashlamadim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2841AC81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[   ] Daydreaming yo'q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39492B1A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[   ] Social Media yo'q</w:t>
            </w:r>
          </w:p>
        </w:tc>
      </w:tr>
      <w:tr w14:paraId="21CB4C09">
        <w:trPr>
          <w:cantSplit/>
          <w:jc w:val="center"/>
        </w:trPr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2275C533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7"/>
              </w:rPr>
              <w:t>SAT: +_______ ball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238765FD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7"/>
              </w:rPr>
              <w:t>ExAcc: +_______ ball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78DCD363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7"/>
              </w:rPr>
              <w:t>Gu PE: +_______ PE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395E69F4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7"/>
              </w:rPr>
              <w:t>RPA Poklik: ___ / 4 X</w:t>
            </w:r>
          </w:p>
        </w:tc>
      </w:tr>
      <w:tr w14:paraId="47598573">
        <w:trPr>
          <w:cantSplit/>
          <w:jc w:val="center"/>
        </w:trPr>
        <w:tc>
          <w:tcPr>
            <w:tcW w:w="9360" w:type="dxa"/>
            <w:gridSpan w:val="4"/>
            <w:shd w:val="clear" w:color="auto" w:fill="FFFDF9"/>
            <w:tcMar>
              <w:top w:w="48" w:type="dxa"/>
              <w:left w:w="80" w:type="dxa"/>
              <w:bottom w:w="48" w:type="dxa"/>
              <w:right w:w="80" w:type="dxa"/>
            </w:tcMar>
            <w:vAlign w:val="center"/>
          </w:tcPr>
          <w:p w14:paraId="0911C0BD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Qoldirilgan (-) va Gemini'ga aytiladigan vazifa / izoh: ____________________________________________________________________</w:t>
            </w:r>
          </w:p>
        </w:tc>
      </w:tr>
    </w:tbl>
    <w:p w14:paraId="380A6A8A">
      <w:r>
        <w:br w:type="page"/>
      </w:r>
    </w:p>
    <w:tbl>
      <w:tblPr>
        <w:tblStyle w:val="12"/>
        <w:tblW w:w="9360" w:type="dxa"/>
        <w:jc w:val="center"/>
        <w:tblBorders>
          <w:top w:val="single" w:color="1E293B" w:sz="6" w:space="0"/>
          <w:left w:val="single" w:color="1E293B" w:sz="6" w:space="0"/>
          <w:bottom w:val="single" w:color="1E293B" w:sz="8" w:space="0"/>
          <w:right w:val="single" w:color="1E293B" w:sz="6" w:space="0"/>
          <w:insideH w:val="single" w:color="1E293B" w:sz="4" w:space="0"/>
          <w:insideV w:val="single" w:color="1E293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64"/>
        <w:gridCol w:w="3096"/>
      </w:tblGrid>
      <w:tr w14:paraId="6945595A">
        <w:trPr>
          <w:cantSplit/>
          <w:jc w:val="center"/>
        </w:trPr>
        <w:tc>
          <w:tcPr>
            <w:tcW w:w="6264" w:type="dxa"/>
            <w:shd w:val="clear" w:color="auto" w:fill="1E293B"/>
            <w:tcMar>
              <w:top w:w="35" w:type="dxa"/>
              <w:left w:w="80" w:type="dxa"/>
              <w:bottom w:w="35" w:type="dxa"/>
              <w:right w:w="60" w:type="dxa"/>
            </w:tcMar>
            <w:vAlign w:val="center"/>
          </w:tcPr>
          <w:p w14:paraId="66B6DFED"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KUN 12  •  SHANBA, 7-NOYABR 2026</w:t>
            </w:r>
          </w:p>
          <w:p w14:paraId="13D94B9E">
            <w:pPr>
              <w:spacing w:before="0" w:after="0"/>
            </w:pPr>
            <w:r>
              <w:rPr>
                <w:rFonts w:ascii="Calibri" w:hAnsi="Calibri"/>
                <w:color w:val="CBD5E1"/>
                <w:sz w:val="17"/>
              </w:rPr>
              <w:t>Peak Day • FULL DIGITAL SAT MOCK TEST 2 • Python 2-Bosqichli DCF Modeli</w:t>
            </w:r>
          </w:p>
        </w:tc>
        <w:tc>
          <w:tcPr>
            <w:tcW w:w="3096" w:type="dxa"/>
            <w:shd w:val="clear" w:color="auto" w:fill="1E293B"/>
            <w:tcMar>
              <w:top w:w="35" w:type="dxa"/>
              <w:left w:w="60" w:type="dxa"/>
              <w:bottom w:w="35" w:type="dxa"/>
              <w:right w:w="80" w:type="dxa"/>
            </w:tcMar>
            <w:vAlign w:val="center"/>
          </w:tcPr>
          <w:p w14:paraId="710D8918">
            <w:pPr>
              <w:spacing w:before="0" w:after="30"/>
              <w:jc w:val="right"/>
            </w:pPr>
            <w:r>
              <w:rPr>
                <w:rFonts w:ascii="Calibri" w:hAnsi="Calibri"/>
                <w:b/>
                <w:color w:val="94A3B8"/>
                <w:sz w:val="19"/>
              </w:rPr>
              <w:t>GU KULTIVATSIYA &amp; ENERGIYA</w:t>
            </w:r>
          </w:p>
          <w:p w14:paraId="1F7C1B28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FFFFF"/>
                <w:sz w:val="21"/>
              </w:rPr>
              <w:t>Rank 1 Middle • 440 -&gt; 480 PE</w:t>
            </w:r>
          </w:p>
        </w:tc>
      </w:tr>
    </w:tbl>
    <w:p w14:paraId="7BF73C22">
      <w:pPr>
        <w:spacing w:before="40" w:after="40" w:line="240" w:lineRule="auto"/>
      </w:pPr>
      <w:r>
        <w:rPr>
          <w:rFonts w:ascii="Calibri" w:hAnsi="Calibri"/>
          <w:b/>
          <w:color w:val="334155"/>
          <w:sz w:val="20"/>
        </w:rPr>
        <w:t>1. KUNLIK REJA VA SHAXSIY BLOKNOT (Bajarilganga [ + ], keyingi kunga qoldirilganga [ - ] qo'ying)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5616"/>
        <w:gridCol w:w="1080"/>
        <w:gridCol w:w="1224"/>
      </w:tblGrid>
      <w:tr w14:paraId="0EDB1C30">
        <w:trPr>
          <w:cantSplit/>
          <w:jc w:val="center"/>
        </w:trPr>
        <w:tc>
          <w:tcPr>
            <w:tcW w:w="1440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2FC4C036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Yo'nalish / Vaqt</w:t>
            </w:r>
          </w:p>
        </w:tc>
        <w:tc>
          <w:tcPr>
            <w:tcW w:w="5616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3DC09FC5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Aniq Vazifa, Mavzu va Video Fayl Raqamlari</w:t>
            </w:r>
          </w:p>
        </w:tc>
        <w:tc>
          <w:tcPr>
            <w:tcW w:w="1080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412D1EDC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Ball / PE</w:t>
            </w:r>
          </w:p>
        </w:tc>
        <w:tc>
          <w:tcPr>
            <w:tcW w:w="1224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0F4EB28C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Holat [+/-]</w:t>
            </w:r>
          </w:p>
        </w:tc>
      </w:tr>
      <w:tr w14:paraId="3FD9587B">
        <w:trPr>
          <w:cantSplit/>
          <w:jc w:val="center"/>
        </w:trPr>
        <w:tc>
          <w:tcPr>
            <w:tcW w:w="144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2405AEBF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SAT SR (12:45)</w:t>
            </w:r>
          </w:p>
        </w:tc>
        <w:tc>
          <w:tcPr>
            <w:tcW w:w="5616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0804AD3F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Verb Tense, Modifiers &amp; Parallelism — Day 14 Consolidation (15m -&gt; 40/40!)</w:t>
            </w:r>
          </w:p>
        </w:tc>
        <w:tc>
          <w:tcPr>
            <w:tcW w:w="108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77C07C6C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+6 ball</w:t>
            </w:r>
          </w:p>
        </w:tc>
        <w:tc>
          <w:tcPr>
            <w:tcW w:w="1224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5AB9FF54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0794D6A9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7AE1A6EE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SAT SR (13:00)</w:t>
            </w:r>
          </w:p>
        </w:tc>
        <w:tc>
          <w:tcPr>
            <w:tcW w:w="5616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28C79419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Command of Evidence — Day 14 Consolidation (15m -&gt; 70/70!)</w:t>
            </w:r>
          </w:p>
        </w:tc>
        <w:tc>
          <w:tcPr>
            <w:tcW w:w="108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637AC1F1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+10.5 ball</w:t>
            </w:r>
          </w:p>
        </w:tc>
        <w:tc>
          <w:tcPr>
            <w:tcW w:w="1224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07BD8FD8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06196E85">
        <w:trPr>
          <w:cantSplit/>
          <w:jc w:val="center"/>
        </w:trPr>
        <w:tc>
          <w:tcPr>
            <w:tcW w:w="144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48D3F1DB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SAT SR (13:15)</w:t>
            </w:r>
          </w:p>
        </w:tc>
        <w:tc>
          <w:tcPr>
            <w:tcW w:w="5616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5D69344A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30-Dars Mock &amp; Desmos 27–30 (Modul M8) — Day 3 Recall (15m)</w:t>
            </w:r>
          </w:p>
        </w:tc>
        <w:tc>
          <w:tcPr>
            <w:tcW w:w="108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0E2697DC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+8.5 ball</w:t>
            </w:r>
          </w:p>
        </w:tc>
        <w:tc>
          <w:tcPr>
            <w:tcW w:w="1224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58D21E9A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155A475E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528B696E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SAT SR (13:30)</w:t>
            </w:r>
          </w:p>
        </w:tc>
        <w:tc>
          <w:tcPr>
            <w:tcW w:w="5616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22934C9B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Inferences &amp; Central Ideas — Day 1 Review (15m)</w:t>
            </w:r>
          </w:p>
        </w:tc>
        <w:tc>
          <w:tcPr>
            <w:tcW w:w="108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08E83385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+14 ball</w:t>
            </w:r>
          </w:p>
        </w:tc>
        <w:tc>
          <w:tcPr>
            <w:tcW w:w="1224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7198CF1F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3F428767">
        <w:trPr>
          <w:cantSplit/>
          <w:jc w:val="center"/>
        </w:trPr>
        <w:tc>
          <w:tcPr>
            <w:tcW w:w="144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787D7F9F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SAT Mock 2</w:t>
            </w:r>
          </w:p>
        </w:tc>
        <w:tc>
          <w:tcPr>
            <w:tcW w:w="5616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5A664E02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FULL DIGITAL SAT MOCK EXAM 2 (1500+ Maqsadli Imtihon Simulyatsiyasi)</w:t>
            </w:r>
          </w:p>
        </w:tc>
        <w:tc>
          <w:tcPr>
            <w:tcW w:w="108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077FB59D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+40 ball</w:t>
            </w:r>
          </w:p>
        </w:tc>
        <w:tc>
          <w:tcPr>
            <w:tcW w:w="1224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54F6CEE3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3EA2DE58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44C0BF10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Invest (21:45)</w:t>
            </w:r>
          </w:p>
        </w:tc>
        <w:tc>
          <w:tcPr>
            <w:tcW w:w="5616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0CA2661E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Medium Acc 3 (Kun 20) + [Check-in 6]: Python 2-bosqichli DCF Modeli (GOOGL/MSFT)</w:t>
            </w:r>
          </w:p>
        </w:tc>
        <w:tc>
          <w:tcPr>
            <w:tcW w:w="108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36A28E6C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+25 ball</w:t>
            </w:r>
          </w:p>
        </w:tc>
        <w:tc>
          <w:tcPr>
            <w:tcW w:w="1224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63322394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7F5FD450">
        <w:trPr>
          <w:cantSplit/>
          <w:jc w:val="center"/>
        </w:trPr>
        <w:tc>
          <w:tcPr>
            <w:tcW w:w="144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32341462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Gu Kun 12 (22:45)</w:t>
            </w:r>
          </w:p>
        </w:tc>
        <w:tc>
          <w:tcPr>
            <w:tcW w:w="5616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68538B96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Rank 1 -&gt; Upper Stage — Kun 12: 'Zaif bola' tamg'asini yechish va Stone Membrane!</w:t>
            </w:r>
          </w:p>
        </w:tc>
        <w:tc>
          <w:tcPr>
            <w:tcW w:w="108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29081EC4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+40 PE</w:t>
            </w:r>
          </w:p>
        </w:tc>
        <w:tc>
          <w:tcPr>
            <w:tcW w:w="1224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3AAEE1B1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4454153E">
        <w:trPr>
          <w:cantSplit/>
          <w:jc w:val="center"/>
        </w:trPr>
        <w:tc>
          <w:tcPr>
            <w:tcW w:w="9360" w:type="dxa"/>
            <w:gridSpan w:val="4"/>
            <w:shd w:val="clear" w:color="auto" w:fill="E2E8F0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 w14:paraId="76612F25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2. KO'CHIRILGAN VA SHAXSIY VAZIFALAR (Qo'lda yozish uchun bo'sh qatorlar)</w:t>
            </w:r>
          </w:p>
        </w:tc>
      </w:tr>
      <w:tr w14:paraId="545CF5D4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29879A28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Ko'chirilgan 1</w:t>
            </w:r>
          </w:p>
        </w:tc>
        <w:tc>
          <w:tcPr>
            <w:tcW w:w="5616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05EAF728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4748B"/>
                <w:sz w:val="18"/>
              </w:rPr>
              <w:t>Oldingi kundan o'tgan: 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508BEDD5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+____</w:t>
            </w:r>
          </w:p>
        </w:tc>
        <w:tc>
          <w:tcPr>
            <w:tcW w:w="1224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2649D500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[  +  |  -  ]</w:t>
            </w:r>
          </w:p>
        </w:tc>
      </w:tr>
      <w:tr w14:paraId="17F99FC8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5D04D42D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Ko'chirilgan 2</w:t>
            </w:r>
          </w:p>
        </w:tc>
        <w:tc>
          <w:tcPr>
            <w:tcW w:w="5616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5457684C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4748B"/>
                <w:sz w:val="18"/>
              </w:rPr>
              <w:t>Oldingi kundan o'tgan: 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3B61F0F0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+____</w:t>
            </w:r>
          </w:p>
        </w:tc>
        <w:tc>
          <w:tcPr>
            <w:tcW w:w="1224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1F082CD3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[  +  |  -  ]</w:t>
            </w:r>
          </w:p>
        </w:tc>
      </w:tr>
    </w:tbl>
    <w:p w14:paraId="20003410">
      <w:pPr>
        <w:spacing w:before="60" w:after="40" w:line="240" w:lineRule="auto"/>
      </w:pPr>
      <w:r>
        <w:rPr>
          <w:rFonts w:ascii="Calibri" w:hAnsi="Calibri"/>
          <w:b/>
          <w:color w:val="334155"/>
          <w:sz w:val="20"/>
        </w:rPr>
        <w:t>3. KECHKI RPA (X = QILMADIM) VA KOMPYUTERGA / GEMINI'GA KO'CHIRISH XULOSASI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53D86494">
        <w:trPr>
          <w:cantSplit/>
          <w:jc w:val="center"/>
        </w:trPr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49BF862C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[   ] 00:30 Hard Stop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46C55F9F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[   ] Chala tashlamadim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4F0279DC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[   ] Daydreaming yo'q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1D9DAB14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[   ] Social Media yo'q</w:t>
            </w:r>
          </w:p>
        </w:tc>
      </w:tr>
      <w:tr w14:paraId="623389FA">
        <w:trPr>
          <w:cantSplit/>
          <w:jc w:val="center"/>
        </w:trPr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38EC359B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7"/>
              </w:rPr>
              <w:t>SAT: +_______ ball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15C3481A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7"/>
              </w:rPr>
              <w:t>ExAcc: +_______ ball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4D6F47F1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7"/>
              </w:rPr>
              <w:t>Gu PE: +_______ PE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5EC4C670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7"/>
              </w:rPr>
              <w:t>RPA Poklik: ___ / 4 X</w:t>
            </w:r>
          </w:p>
        </w:tc>
      </w:tr>
      <w:tr w14:paraId="50073695">
        <w:trPr>
          <w:cantSplit/>
          <w:jc w:val="center"/>
        </w:trPr>
        <w:tc>
          <w:tcPr>
            <w:tcW w:w="9360" w:type="dxa"/>
            <w:gridSpan w:val="4"/>
            <w:shd w:val="clear" w:color="auto" w:fill="FFFDF9"/>
            <w:tcMar>
              <w:top w:w="48" w:type="dxa"/>
              <w:left w:w="80" w:type="dxa"/>
              <w:bottom w:w="48" w:type="dxa"/>
              <w:right w:w="80" w:type="dxa"/>
            </w:tcMar>
            <w:vAlign w:val="center"/>
          </w:tcPr>
          <w:p w14:paraId="684D5CBA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Qoldirilgan (-) va Gemini'ga aytiladigan vazifa / izoh: ____________________________________________________________________</w:t>
            </w:r>
          </w:p>
        </w:tc>
      </w:tr>
    </w:tbl>
    <w:p w14:paraId="5C52A47E">
      <w:r>
        <w:br w:type="page"/>
      </w:r>
    </w:p>
    <w:tbl>
      <w:tblPr>
        <w:tblStyle w:val="12"/>
        <w:tblW w:w="9360" w:type="dxa"/>
        <w:jc w:val="center"/>
        <w:tblBorders>
          <w:top w:val="single" w:color="1E293B" w:sz="6" w:space="0"/>
          <w:left w:val="single" w:color="1E293B" w:sz="6" w:space="0"/>
          <w:bottom w:val="single" w:color="1E293B" w:sz="8" w:space="0"/>
          <w:right w:val="single" w:color="1E293B" w:sz="6" w:space="0"/>
          <w:insideH w:val="single" w:color="1E293B" w:sz="4" w:space="0"/>
          <w:insideV w:val="single" w:color="1E293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64"/>
        <w:gridCol w:w="3096"/>
      </w:tblGrid>
      <w:tr w14:paraId="5EB0EC0D">
        <w:trPr>
          <w:cantSplit/>
          <w:jc w:val="center"/>
        </w:trPr>
        <w:tc>
          <w:tcPr>
            <w:tcW w:w="6264" w:type="dxa"/>
            <w:shd w:val="clear" w:color="auto" w:fill="1E293B"/>
            <w:tcMar>
              <w:top w:w="35" w:type="dxa"/>
              <w:left w:w="80" w:type="dxa"/>
              <w:bottom w:w="35" w:type="dxa"/>
              <w:right w:w="60" w:type="dxa"/>
            </w:tcMar>
            <w:vAlign w:val="center"/>
          </w:tcPr>
          <w:p w14:paraId="23DCE2D0"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KUN 13  •  YAKSHANBA, 8-NOYABR 2026</w:t>
            </w:r>
          </w:p>
          <w:p w14:paraId="06683720">
            <w:pPr>
              <w:spacing w:before="0" w:after="0"/>
            </w:pPr>
            <w:r>
              <w:rPr>
                <w:rFonts w:ascii="Calibri" w:hAnsi="Calibri"/>
                <w:color w:val="CBD5E1"/>
                <w:sz w:val="17"/>
              </w:rPr>
              <w:t>Sunday Buffer • Exponents Day 7, Text Structure Day 7 &amp; Synthesis Day 3</w:t>
            </w:r>
          </w:p>
        </w:tc>
        <w:tc>
          <w:tcPr>
            <w:tcW w:w="3096" w:type="dxa"/>
            <w:shd w:val="clear" w:color="auto" w:fill="1E293B"/>
            <w:tcMar>
              <w:top w:w="35" w:type="dxa"/>
              <w:left w:w="60" w:type="dxa"/>
              <w:bottom w:w="35" w:type="dxa"/>
              <w:right w:w="80" w:type="dxa"/>
            </w:tcMar>
            <w:vAlign w:val="center"/>
          </w:tcPr>
          <w:p w14:paraId="7059EF31">
            <w:pPr>
              <w:spacing w:before="0" w:after="30"/>
              <w:jc w:val="right"/>
            </w:pPr>
            <w:r>
              <w:rPr>
                <w:rFonts w:ascii="Calibri" w:hAnsi="Calibri"/>
                <w:b/>
                <w:color w:val="94A3B8"/>
                <w:sz w:val="19"/>
              </w:rPr>
              <w:t>GU KULTIVATSIYA &amp; ENERGIYA</w:t>
            </w:r>
          </w:p>
          <w:p w14:paraId="3BE7E655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FFFFF"/>
                <w:sz w:val="21"/>
              </w:rPr>
              <w:t>Rank 1 Upper • 480 PE (Buffer)</w:t>
            </w:r>
          </w:p>
        </w:tc>
      </w:tr>
    </w:tbl>
    <w:p w14:paraId="786EB532">
      <w:pPr>
        <w:spacing w:before="40" w:after="40" w:line="240" w:lineRule="auto"/>
      </w:pPr>
      <w:r>
        <w:rPr>
          <w:rFonts w:ascii="Calibri" w:hAnsi="Calibri"/>
          <w:b/>
          <w:color w:val="334155"/>
          <w:sz w:val="20"/>
        </w:rPr>
        <w:t>1. KUNLIK REJA VA SHAXSIY BLOKNOT (Bajarilganga [ + ], keyingi kunga qoldirilganga [ - ] qo'ying)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5616"/>
        <w:gridCol w:w="1080"/>
        <w:gridCol w:w="1224"/>
      </w:tblGrid>
      <w:tr w14:paraId="48C51AA4">
        <w:trPr>
          <w:cantSplit/>
          <w:jc w:val="center"/>
        </w:trPr>
        <w:tc>
          <w:tcPr>
            <w:tcW w:w="1440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55C67559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Yo'nalish / Vaqt</w:t>
            </w:r>
          </w:p>
        </w:tc>
        <w:tc>
          <w:tcPr>
            <w:tcW w:w="5616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053D3D12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Aniq Vazifa, Mavzu va Video Fayl Raqamlari</w:t>
            </w:r>
          </w:p>
        </w:tc>
        <w:tc>
          <w:tcPr>
            <w:tcW w:w="1080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1A713412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Ball / PE</w:t>
            </w:r>
          </w:p>
        </w:tc>
        <w:tc>
          <w:tcPr>
            <w:tcW w:w="1224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07DF88D8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Holat [+/-]</w:t>
            </w:r>
          </w:p>
        </w:tc>
      </w:tr>
      <w:tr w14:paraId="506C8032">
        <w:trPr>
          <w:cantSplit/>
          <w:jc w:val="center"/>
        </w:trPr>
        <w:tc>
          <w:tcPr>
            <w:tcW w:w="144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2235C03F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SAT SR (11:30)</w:t>
            </w:r>
          </w:p>
        </w:tc>
        <w:tc>
          <w:tcPr>
            <w:tcW w:w="5616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2B5EA938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Exponents, Radicals &amp; Growth (Modul M1) — Day 7 Review (15 daqiqa)</w:t>
            </w:r>
          </w:p>
        </w:tc>
        <w:tc>
          <w:tcPr>
            <w:tcW w:w="108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0694B576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+10.5 ball</w:t>
            </w:r>
          </w:p>
        </w:tc>
        <w:tc>
          <w:tcPr>
            <w:tcW w:w="1224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127256F3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4B2B5357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62E71F1E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SAT SR (11:45)</w:t>
            </w:r>
          </w:p>
        </w:tc>
        <w:tc>
          <w:tcPr>
            <w:tcW w:w="5616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0AD319EB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Text Structure &amp; Purpose — Day 7 Review (15 daqiqa)</w:t>
            </w:r>
          </w:p>
        </w:tc>
        <w:tc>
          <w:tcPr>
            <w:tcW w:w="108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4D92F42F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+6 ball</w:t>
            </w:r>
          </w:p>
        </w:tc>
        <w:tc>
          <w:tcPr>
            <w:tcW w:w="1224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5F1F155F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093207C5">
        <w:trPr>
          <w:cantSplit/>
          <w:jc w:val="center"/>
        </w:trPr>
        <w:tc>
          <w:tcPr>
            <w:tcW w:w="144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643E99A4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SAT SR (12:00)</w:t>
            </w:r>
          </w:p>
        </w:tc>
        <w:tc>
          <w:tcPr>
            <w:tcW w:w="5616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683F618F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Rhetorical Synthesis — Day 3 Recall (15 daqiqa)</w:t>
            </w:r>
          </w:p>
        </w:tc>
        <w:tc>
          <w:tcPr>
            <w:tcW w:w="108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597B3202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+14 ball</w:t>
            </w:r>
          </w:p>
        </w:tc>
        <w:tc>
          <w:tcPr>
            <w:tcW w:w="1224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516386A4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46EE45B0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2BE0D223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A&amp;E Check-in</w:t>
            </w:r>
          </w:p>
        </w:tc>
        <w:tc>
          <w:tcPr>
            <w:tcW w:w="5616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5CD552CB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SAT Mani Acc Check-in (Haftalik Mock 2 va SR tahlili)</w:t>
            </w:r>
          </w:p>
        </w:tc>
        <w:tc>
          <w:tcPr>
            <w:tcW w:w="108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06C3B6B7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+10 ball</w:t>
            </w:r>
          </w:p>
        </w:tc>
        <w:tc>
          <w:tcPr>
            <w:tcW w:w="1224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5058C11B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7A0D5E18">
        <w:trPr>
          <w:cantSplit/>
          <w:jc w:val="center"/>
        </w:trPr>
        <w:tc>
          <w:tcPr>
            <w:tcW w:w="144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1F286C9C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Invest Buffer</w:t>
            </w:r>
          </w:p>
        </w:tc>
        <w:tc>
          <w:tcPr>
            <w:tcW w:w="5616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002D13AD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Sunday Buffer 4: DCF modellari va haftalik qoldiqlarni tozalash (0 yangi dars)</w:t>
            </w:r>
          </w:p>
        </w:tc>
        <w:tc>
          <w:tcPr>
            <w:tcW w:w="108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2DB76543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0 ball</w:t>
            </w:r>
          </w:p>
        </w:tc>
        <w:tc>
          <w:tcPr>
            <w:tcW w:w="1224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49E16D71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7C7BB93B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64D844B2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Gu Kun 13 (22:30)</w:t>
            </w:r>
          </w:p>
        </w:tc>
        <w:tc>
          <w:tcPr>
            <w:tcW w:w="5616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5BDB467E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Rank 1 Upper — Kun 13 (Sunday Buffer): Stone Membrane Cleansing va Haftalik Audit</w:t>
            </w:r>
          </w:p>
        </w:tc>
        <w:tc>
          <w:tcPr>
            <w:tcW w:w="108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36299977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0 PE</w:t>
            </w:r>
          </w:p>
        </w:tc>
        <w:tc>
          <w:tcPr>
            <w:tcW w:w="1224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515E0EA9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41E938D2">
        <w:trPr>
          <w:cantSplit/>
          <w:jc w:val="center"/>
        </w:trPr>
        <w:tc>
          <w:tcPr>
            <w:tcW w:w="9360" w:type="dxa"/>
            <w:gridSpan w:val="4"/>
            <w:shd w:val="clear" w:color="auto" w:fill="E2E8F0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 w14:paraId="684A00AC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2. KO'CHIRILGAN VA SHAXSIY VAZIFALAR (Qo'lda yozish uchun bo'sh qatorlar)</w:t>
            </w:r>
          </w:p>
        </w:tc>
      </w:tr>
      <w:tr w14:paraId="79D1EB44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535F0C04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Ko'chirilgan 1</w:t>
            </w:r>
          </w:p>
        </w:tc>
        <w:tc>
          <w:tcPr>
            <w:tcW w:w="5616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5C8CD083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4748B"/>
                <w:sz w:val="18"/>
              </w:rPr>
              <w:t>Oldingi kundan o'tgan: 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4D283B1E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+____</w:t>
            </w:r>
          </w:p>
        </w:tc>
        <w:tc>
          <w:tcPr>
            <w:tcW w:w="1224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2A02CEDB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[  +  |  -  ]</w:t>
            </w:r>
          </w:p>
        </w:tc>
      </w:tr>
      <w:tr w14:paraId="2DC3AF39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019D9FE5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Ko'chirilgan 2</w:t>
            </w:r>
          </w:p>
        </w:tc>
        <w:tc>
          <w:tcPr>
            <w:tcW w:w="5616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21BBBC92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4748B"/>
                <w:sz w:val="18"/>
              </w:rPr>
              <w:t>Oldingi kundan o'tgan: 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5B0A22A7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+____</w:t>
            </w:r>
          </w:p>
        </w:tc>
        <w:tc>
          <w:tcPr>
            <w:tcW w:w="1224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108DE161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[  +  |  -  ]</w:t>
            </w:r>
          </w:p>
        </w:tc>
      </w:tr>
    </w:tbl>
    <w:p w14:paraId="22A60F14">
      <w:pPr>
        <w:spacing w:before="60" w:after="40" w:line="240" w:lineRule="auto"/>
      </w:pPr>
      <w:r>
        <w:rPr>
          <w:rFonts w:ascii="Calibri" w:hAnsi="Calibri"/>
          <w:b/>
          <w:color w:val="334155"/>
          <w:sz w:val="20"/>
        </w:rPr>
        <w:t>3. KECHKI RPA (X = QILMADIM) VA KOMPYUTERGA / GEMINI'GA KO'CHIRISH XULOSASI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4CA9D0C5">
        <w:trPr>
          <w:cantSplit/>
          <w:jc w:val="center"/>
        </w:trPr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5A839296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[   ] 00:30 Hard Stop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324D73BC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[   ] Chala tashlamadim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3C09F22D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[   ] Daydreaming yo'q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34540D4C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[   ] Social Media yo'q</w:t>
            </w:r>
          </w:p>
        </w:tc>
      </w:tr>
      <w:tr w14:paraId="41E1ED01">
        <w:trPr>
          <w:cantSplit/>
          <w:jc w:val="center"/>
        </w:trPr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52A4CF18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7"/>
              </w:rPr>
              <w:t>SAT: +_______ ball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0F438C21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7"/>
              </w:rPr>
              <w:t>ExAcc: +_______ ball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31B38A84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7"/>
              </w:rPr>
              <w:t>Gu PE: +_______ PE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430172EE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7"/>
              </w:rPr>
              <w:t>RPA Poklik: ___ / 4 X</w:t>
            </w:r>
          </w:p>
        </w:tc>
      </w:tr>
      <w:tr w14:paraId="1EB4BEF5">
        <w:trPr>
          <w:cantSplit/>
          <w:jc w:val="center"/>
        </w:trPr>
        <w:tc>
          <w:tcPr>
            <w:tcW w:w="9360" w:type="dxa"/>
            <w:gridSpan w:val="4"/>
            <w:shd w:val="clear" w:color="auto" w:fill="FFFDF9"/>
            <w:tcMar>
              <w:top w:w="48" w:type="dxa"/>
              <w:left w:w="80" w:type="dxa"/>
              <w:bottom w:w="48" w:type="dxa"/>
              <w:right w:w="80" w:type="dxa"/>
            </w:tcMar>
            <w:vAlign w:val="center"/>
          </w:tcPr>
          <w:p w14:paraId="70C6C872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Qoldirilgan (-) va Gemini'ga aytiladigan vazifa / izoh: ____________________________________________________________________</w:t>
            </w:r>
          </w:p>
        </w:tc>
      </w:tr>
    </w:tbl>
    <w:p w14:paraId="57465D5C">
      <w:r>
        <w:br w:type="page"/>
      </w:r>
    </w:p>
    <w:tbl>
      <w:tblPr>
        <w:tblStyle w:val="12"/>
        <w:tblW w:w="9360" w:type="dxa"/>
        <w:jc w:val="center"/>
        <w:tblBorders>
          <w:top w:val="single" w:color="1E293B" w:sz="6" w:space="0"/>
          <w:left w:val="single" w:color="1E293B" w:sz="6" w:space="0"/>
          <w:bottom w:val="single" w:color="1E293B" w:sz="8" w:space="0"/>
          <w:right w:val="single" w:color="1E293B" w:sz="6" w:space="0"/>
          <w:insideH w:val="single" w:color="1E293B" w:sz="4" w:space="0"/>
          <w:insideV w:val="single" w:color="1E293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64"/>
        <w:gridCol w:w="3096"/>
      </w:tblGrid>
      <w:tr w14:paraId="40242BC7">
        <w:trPr>
          <w:cantSplit/>
          <w:jc w:val="center"/>
        </w:trPr>
        <w:tc>
          <w:tcPr>
            <w:tcW w:w="6264" w:type="dxa"/>
            <w:shd w:val="clear" w:color="auto" w:fill="1E293B"/>
            <w:tcMar>
              <w:top w:w="35" w:type="dxa"/>
              <w:left w:w="80" w:type="dxa"/>
              <w:bottom w:w="35" w:type="dxa"/>
              <w:right w:w="60" w:type="dxa"/>
            </w:tcMar>
            <w:vAlign w:val="center"/>
          </w:tcPr>
          <w:p w14:paraId="6E652541"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KUN 14  •  DUSHANBA, 9-NOYABR 2026</w:t>
            </w:r>
          </w:p>
          <w:p w14:paraId="44425EF9">
            <w:pPr>
              <w:spacing w:before="0" w:after="0"/>
            </w:pPr>
            <w:r>
              <w:rPr>
                <w:rFonts w:ascii="Calibri" w:hAnsi="Calibri"/>
                <w:color w:val="CBD5E1"/>
                <w:sz w:val="17"/>
              </w:rPr>
              <w:t>Smooth Volume • Geometry 2 (M6) Day 7 &amp; Inferences Day 3 • Variant Perception</w:t>
            </w:r>
          </w:p>
        </w:tc>
        <w:tc>
          <w:tcPr>
            <w:tcW w:w="3096" w:type="dxa"/>
            <w:shd w:val="clear" w:color="auto" w:fill="1E293B"/>
            <w:tcMar>
              <w:top w:w="35" w:type="dxa"/>
              <w:left w:w="60" w:type="dxa"/>
              <w:bottom w:w="35" w:type="dxa"/>
              <w:right w:w="80" w:type="dxa"/>
            </w:tcMar>
            <w:vAlign w:val="center"/>
          </w:tcPr>
          <w:p w14:paraId="737343CE">
            <w:pPr>
              <w:spacing w:before="0" w:after="30"/>
              <w:jc w:val="right"/>
            </w:pPr>
            <w:r>
              <w:rPr>
                <w:rFonts w:ascii="Calibri" w:hAnsi="Calibri"/>
                <w:b/>
                <w:color w:val="94A3B8"/>
                <w:sz w:val="19"/>
              </w:rPr>
              <w:t>GU KULTIVATSIYA &amp; ENERGIYA</w:t>
            </w:r>
          </w:p>
          <w:p w14:paraId="7236F248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FFFFF"/>
                <w:sz w:val="21"/>
              </w:rPr>
              <w:t>Rank 1 Upper • 480 -&gt; 520 PE</w:t>
            </w:r>
          </w:p>
        </w:tc>
      </w:tr>
    </w:tbl>
    <w:p w14:paraId="42149E7E">
      <w:pPr>
        <w:spacing w:before="40" w:after="40" w:line="240" w:lineRule="auto"/>
      </w:pPr>
      <w:r>
        <w:rPr>
          <w:rFonts w:ascii="Calibri" w:hAnsi="Calibri"/>
          <w:b/>
          <w:color w:val="334155"/>
          <w:sz w:val="20"/>
        </w:rPr>
        <w:t>1. KUNLIK REJA VA SHAXSIY BLOKNOT (Bajarilganga [ + ], keyingi kunga qoldirilganga [ - ] qo'ying)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5616"/>
        <w:gridCol w:w="1080"/>
        <w:gridCol w:w="1224"/>
      </w:tblGrid>
      <w:tr w14:paraId="42D32432">
        <w:trPr>
          <w:cantSplit/>
          <w:jc w:val="center"/>
        </w:trPr>
        <w:tc>
          <w:tcPr>
            <w:tcW w:w="1440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10DD9A7E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Yo'nalish / Vaqt</w:t>
            </w:r>
          </w:p>
        </w:tc>
        <w:tc>
          <w:tcPr>
            <w:tcW w:w="5616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1482E22C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Aniq Vazifa, Mavzu va Video Fayl Raqamlari</w:t>
            </w:r>
          </w:p>
        </w:tc>
        <w:tc>
          <w:tcPr>
            <w:tcW w:w="1080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649315E3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Ball / PE</w:t>
            </w:r>
          </w:p>
        </w:tc>
        <w:tc>
          <w:tcPr>
            <w:tcW w:w="1224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3EFE2A6E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Holat [+/-]</w:t>
            </w:r>
          </w:p>
        </w:tc>
      </w:tr>
      <w:tr w14:paraId="58A63271">
        <w:trPr>
          <w:cantSplit/>
          <w:jc w:val="center"/>
        </w:trPr>
        <w:tc>
          <w:tcPr>
            <w:tcW w:w="144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7985D06B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SAT SR (18:30)</w:t>
            </w:r>
          </w:p>
        </w:tc>
        <w:tc>
          <w:tcPr>
            <w:tcW w:w="5616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7D2F51AA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Geometry 2: Shapes &amp; Trigonometry (Modul M6) — Day 7 Review (15 daqiqa)</w:t>
            </w:r>
          </w:p>
        </w:tc>
        <w:tc>
          <w:tcPr>
            <w:tcW w:w="108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7D0B308D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+6.75 ball</w:t>
            </w:r>
          </w:p>
        </w:tc>
        <w:tc>
          <w:tcPr>
            <w:tcW w:w="1224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4F20E442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7C000226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6FBCC84F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SAT SR (18:50)</w:t>
            </w:r>
          </w:p>
        </w:tc>
        <w:tc>
          <w:tcPr>
            <w:tcW w:w="5616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3FF2F67D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Inferences &amp; Central Ideas — Day 3 Recall (20 daqiqa)</w:t>
            </w:r>
          </w:p>
        </w:tc>
        <w:tc>
          <w:tcPr>
            <w:tcW w:w="108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2BAA278D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+14 ball</w:t>
            </w:r>
          </w:p>
        </w:tc>
        <w:tc>
          <w:tcPr>
            <w:tcW w:w="1224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38000859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708F07CB">
        <w:trPr>
          <w:cantSplit/>
          <w:jc w:val="center"/>
        </w:trPr>
        <w:tc>
          <w:tcPr>
            <w:tcW w:w="144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61BB54D9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SAT Math Drill</w:t>
            </w:r>
          </w:p>
        </w:tc>
        <w:tc>
          <w:tcPr>
            <w:tcW w:w="5616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17610D42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Desmos Speed Drill: Regression, Sliders &amp; Nonlinear Systems (20 ta savol, 25m)</w:t>
            </w:r>
          </w:p>
        </w:tc>
        <w:tc>
          <w:tcPr>
            <w:tcW w:w="108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0FD44EE3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+15 ball</w:t>
            </w:r>
          </w:p>
        </w:tc>
        <w:tc>
          <w:tcPr>
            <w:tcW w:w="1224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3B06C64F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6FC0C2E8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25965852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Invest (21:45)</w:t>
            </w:r>
          </w:p>
        </w:tc>
        <w:tc>
          <w:tcPr>
            <w:tcW w:w="5616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6FCB6A09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Small Acc 16 (Kun 22): Paul Sonkin — Consensus vs Variant Perception</w:t>
            </w:r>
          </w:p>
        </w:tc>
        <w:tc>
          <w:tcPr>
            <w:tcW w:w="108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675EDF2C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+10 ball</w:t>
            </w:r>
          </w:p>
        </w:tc>
        <w:tc>
          <w:tcPr>
            <w:tcW w:w="1224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29C94272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04EE1D07">
        <w:trPr>
          <w:cantSplit/>
          <w:jc w:val="center"/>
        </w:trPr>
        <w:tc>
          <w:tcPr>
            <w:tcW w:w="144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6D07429D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Gu Kun 14 (22:30)</w:t>
            </w:r>
          </w:p>
        </w:tc>
        <w:tc>
          <w:tcPr>
            <w:tcW w:w="5616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21560E96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Rank 1 Upper — Kun 14 + [Gu Check-in 4]: Karl Yung — Soyani (Shadow) qabul qilish</w:t>
            </w:r>
          </w:p>
        </w:tc>
        <w:tc>
          <w:tcPr>
            <w:tcW w:w="108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74539AE5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+40 PE</w:t>
            </w:r>
          </w:p>
        </w:tc>
        <w:tc>
          <w:tcPr>
            <w:tcW w:w="1224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33BFCAFB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3122CA82">
        <w:trPr>
          <w:cantSplit/>
          <w:jc w:val="center"/>
        </w:trPr>
        <w:tc>
          <w:tcPr>
            <w:tcW w:w="9360" w:type="dxa"/>
            <w:gridSpan w:val="4"/>
            <w:shd w:val="clear" w:color="auto" w:fill="E2E8F0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 w14:paraId="668BC8DD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2. KO'CHIRILGAN VA SHAXSIY VAZIFALAR (Qo'lda yozish uchun bo'sh qatorlar)</w:t>
            </w:r>
          </w:p>
        </w:tc>
      </w:tr>
      <w:tr w14:paraId="3421BDE2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6B014FBC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Ko'chirilgan 1</w:t>
            </w:r>
          </w:p>
        </w:tc>
        <w:tc>
          <w:tcPr>
            <w:tcW w:w="5616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6CB02ED5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4748B"/>
                <w:sz w:val="18"/>
              </w:rPr>
              <w:t>Oldingi kundan o'tgan: 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0B67E77B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+____</w:t>
            </w:r>
          </w:p>
        </w:tc>
        <w:tc>
          <w:tcPr>
            <w:tcW w:w="1224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4A58D5B3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[  +  |  -  ]</w:t>
            </w:r>
          </w:p>
        </w:tc>
      </w:tr>
      <w:tr w14:paraId="67A99912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5983A431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Ko'chirilgan 2</w:t>
            </w:r>
          </w:p>
        </w:tc>
        <w:tc>
          <w:tcPr>
            <w:tcW w:w="5616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0520ED8A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4748B"/>
                <w:sz w:val="18"/>
              </w:rPr>
              <w:t>Oldingi kundan o'tgan: 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332870E8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+____</w:t>
            </w:r>
          </w:p>
        </w:tc>
        <w:tc>
          <w:tcPr>
            <w:tcW w:w="1224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37D91615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[  +  |  -  ]</w:t>
            </w:r>
          </w:p>
        </w:tc>
      </w:tr>
    </w:tbl>
    <w:p w14:paraId="5051728E">
      <w:pPr>
        <w:spacing w:before="60" w:after="40" w:line="240" w:lineRule="auto"/>
      </w:pPr>
      <w:r>
        <w:rPr>
          <w:rFonts w:ascii="Calibri" w:hAnsi="Calibri"/>
          <w:b/>
          <w:color w:val="334155"/>
          <w:sz w:val="20"/>
        </w:rPr>
        <w:t>3. KECHKI RPA (X = QILMADIM) VA KOMPYUTERGA / GEMINI'GA KO'CHIRISH XULOSASI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5D7AD6DC">
        <w:trPr>
          <w:cantSplit/>
          <w:jc w:val="center"/>
        </w:trPr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6F3BDD80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[   ] 00:30 Hard Stop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05DE1919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[   ] Chala tashlamadim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03F7365C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[   ] Daydreaming yo'q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3A7CED5D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[   ] Social Media yo'q</w:t>
            </w:r>
          </w:p>
        </w:tc>
      </w:tr>
      <w:tr w14:paraId="4B944B54">
        <w:trPr>
          <w:cantSplit/>
          <w:jc w:val="center"/>
        </w:trPr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54E103A7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7"/>
              </w:rPr>
              <w:t>SAT: +_______ ball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72495339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7"/>
              </w:rPr>
              <w:t>ExAcc: +_______ ball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26FB130E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7"/>
              </w:rPr>
              <w:t>Gu PE: +_______ PE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438D6F5E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7"/>
              </w:rPr>
              <w:t>RPA Poklik: ___ / 4 X</w:t>
            </w:r>
          </w:p>
        </w:tc>
      </w:tr>
      <w:tr w14:paraId="597C7F3F">
        <w:trPr>
          <w:cantSplit/>
          <w:jc w:val="center"/>
        </w:trPr>
        <w:tc>
          <w:tcPr>
            <w:tcW w:w="9360" w:type="dxa"/>
            <w:gridSpan w:val="4"/>
            <w:shd w:val="clear" w:color="auto" w:fill="FFFDF9"/>
            <w:tcMar>
              <w:top w:w="48" w:type="dxa"/>
              <w:left w:w="80" w:type="dxa"/>
              <w:bottom w:w="48" w:type="dxa"/>
              <w:right w:w="80" w:type="dxa"/>
            </w:tcMar>
            <w:vAlign w:val="center"/>
          </w:tcPr>
          <w:p w14:paraId="5DA90ED5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Qoldirilgan (-) va Gemini'ga aytiladigan vazifa / izoh: ____________________________________________________________________</w:t>
            </w:r>
          </w:p>
        </w:tc>
      </w:tr>
    </w:tbl>
    <w:p w14:paraId="78B79E34">
      <w:r>
        <w:br w:type="page"/>
      </w:r>
    </w:p>
    <w:tbl>
      <w:tblPr>
        <w:tblStyle w:val="12"/>
        <w:tblW w:w="9360" w:type="dxa"/>
        <w:jc w:val="center"/>
        <w:tblBorders>
          <w:top w:val="single" w:color="1E293B" w:sz="6" w:space="0"/>
          <w:left w:val="single" w:color="1E293B" w:sz="6" w:space="0"/>
          <w:bottom w:val="single" w:color="1E293B" w:sz="8" w:space="0"/>
          <w:right w:val="single" w:color="1E293B" w:sz="6" w:space="0"/>
          <w:insideH w:val="single" w:color="1E293B" w:sz="4" w:space="0"/>
          <w:insideV w:val="single" w:color="1E293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64"/>
        <w:gridCol w:w="3096"/>
      </w:tblGrid>
      <w:tr w14:paraId="7E30D3B3">
        <w:trPr>
          <w:cantSplit/>
          <w:jc w:val="center"/>
        </w:trPr>
        <w:tc>
          <w:tcPr>
            <w:tcW w:w="6264" w:type="dxa"/>
            <w:shd w:val="clear" w:color="auto" w:fill="1E293B"/>
            <w:tcMar>
              <w:top w:w="35" w:type="dxa"/>
              <w:left w:w="80" w:type="dxa"/>
              <w:bottom w:w="35" w:type="dxa"/>
              <w:right w:w="60" w:type="dxa"/>
            </w:tcMar>
            <w:vAlign w:val="center"/>
          </w:tcPr>
          <w:p w14:paraId="1A23791D"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KUN 15  •  SESHANBA, 10-NOYABR 2026</w:t>
            </w:r>
          </w:p>
          <w:p w14:paraId="519B6A8E">
            <w:pPr>
              <w:spacing w:before="0" w:after="0"/>
            </w:pPr>
            <w:r>
              <w:rPr>
                <w:rFonts w:ascii="Calibri" w:hAnsi="Calibri"/>
                <w:color w:val="CBD5E1"/>
                <w:sz w:val="17"/>
              </w:rPr>
              <w:t>Smooth Volume • Functions (M2) Day 14 &amp; Statistics (M7) Day 7 • Katalizatorlar</w:t>
            </w:r>
          </w:p>
        </w:tc>
        <w:tc>
          <w:tcPr>
            <w:tcW w:w="3096" w:type="dxa"/>
            <w:shd w:val="clear" w:color="auto" w:fill="1E293B"/>
            <w:tcMar>
              <w:top w:w="35" w:type="dxa"/>
              <w:left w:w="60" w:type="dxa"/>
              <w:bottom w:w="35" w:type="dxa"/>
              <w:right w:w="80" w:type="dxa"/>
            </w:tcMar>
            <w:vAlign w:val="center"/>
          </w:tcPr>
          <w:p w14:paraId="5BBF4957">
            <w:pPr>
              <w:spacing w:before="0" w:after="30"/>
              <w:jc w:val="right"/>
            </w:pPr>
            <w:r>
              <w:rPr>
                <w:rFonts w:ascii="Calibri" w:hAnsi="Calibri"/>
                <w:b/>
                <w:color w:val="94A3B8"/>
                <w:sz w:val="19"/>
              </w:rPr>
              <w:t>GU KULTIVATSIYA &amp; ENERGIYA</w:t>
            </w:r>
          </w:p>
          <w:p w14:paraId="2BAC5048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FFFFF"/>
                <w:sz w:val="21"/>
              </w:rPr>
              <w:t>Rank 1 Upper • 520 -&gt; 560 PE</w:t>
            </w:r>
          </w:p>
        </w:tc>
      </w:tr>
    </w:tbl>
    <w:p w14:paraId="2EB9BE71">
      <w:pPr>
        <w:spacing w:before="40" w:after="40" w:line="240" w:lineRule="auto"/>
      </w:pPr>
      <w:r>
        <w:rPr>
          <w:rFonts w:ascii="Calibri" w:hAnsi="Calibri"/>
          <w:b/>
          <w:color w:val="334155"/>
          <w:sz w:val="20"/>
        </w:rPr>
        <w:t>1. KUNLIK REJA VA SHAXSIY BLOKNOT (Bajarilganga [ + ], keyingi kunga qoldirilganga [ - ] qo'ying)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5616"/>
        <w:gridCol w:w="1080"/>
        <w:gridCol w:w="1224"/>
      </w:tblGrid>
      <w:tr w14:paraId="6A072E66">
        <w:trPr>
          <w:cantSplit/>
          <w:jc w:val="center"/>
        </w:trPr>
        <w:tc>
          <w:tcPr>
            <w:tcW w:w="1440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0AE67F0C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Yo'nalish / Vaqt</w:t>
            </w:r>
          </w:p>
        </w:tc>
        <w:tc>
          <w:tcPr>
            <w:tcW w:w="5616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59C756A3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Aniq Vazifa, Mavzu va Video Fayl Raqamlari</w:t>
            </w:r>
          </w:p>
        </w:tc>
        <w:tc>
          <w:tcPr>
            <w:tcW w:w="1080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213D9432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Ball / PE</w:t>
            </w:r>
          </w:p>
        </w:tc>
        <w:tc>
          <w:tcPr>
            <w:tcW w:w="1224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64A0F899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Holat [+/-]</w:t>
            </w:r>
          </w:p>
        </w:tc>
      </w:tr>
      <w:tr w14:paraId="2454E0A4">
        <w:trPr>
          <w:cantSplit/>
          <w:jc w:val="center"/>
        </w:trPr>
        <w:tc>
          <w:tcPr>
            <w:tcW w:w="144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453F30CB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SAT SR (18:30)</w:t>
            </w:r>
          </w:p>
        </w:tc>
        <w:tc>
          <w:tcPr>
            <w:tcW w:w="5616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53F148FE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Expressions, Functions &amp; Synthetic Division (Modul M2) — Day 14 Consolidation (20m)</w:t>
            </w:r>
          </w:p>
        </w:tc>
        <w:tc>
          <w:tcPr>
            <w:tcW w:w="108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463F3C90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+12 ball</w:t>
            </w:r>
          </w:p>
        </w:tc>
        <w:tc>
          <w:tcPr>
            <w:tcW w:w="1224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2E103923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36A46CC1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74EE78B1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SAT SR (18:55)</w:t>
            </w:r>
          </w:p>
        </w:tc>
        <w:tc>
          <w:tcPr>
            <w:tcW w:w="5616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543B4FA7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Statistics, Probability &amp; Unit Conversions (Modul M7) — Day 7 Review (15m)</w:t>
            </w:r>
          </w:p>
        </w:tc>
        <w:tc>
          <w:tcPr>
            <w:tcW w:w="108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04508A50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+6.75 ball</w:t>
            </w:r>
          </w:p>
        </w:tc>
        <w:tc>
          <w:tcPr>
            <w:tcW w:w="1224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033C5369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68F427AF">
        <w:trPr>
          <w:cantSplit/>
          <w:jc w:val="center"/>
        </w:trPr>
        <w:tc>
          <w:tcPr>
            <w:tcW w:w="144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04FA3BEA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SAT R&amp;W Drill</w:t>
            </w:r>
          </w:p>
        </w:tc>
        <w:tc>
          <w:tcPr>
            <w:tcW w:w="5616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17A47D81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Reading &amp; Writing Kat-1 Hardest 25 Questions Timed Drill (25 daqiqa)</w:t>
            </w:r>
          </w:p>
        </w:tc>
        <w:tc>
          <w:tcPr>
            <w:tcW w:w="108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135598C4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+15 ball</w:t>
            </w:r>
          </w:p>
        </w:tc>
        <w:tc>
          <w:tcPr>
            <w:tcW w:w="1224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3C3DD509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7DE0F0B6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456D242A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Invest (21:45)</w:t>
            </w:r>
          </w:p>
        </w:tc>
        <w:tc>
          <w:tcPr>
            <w:tcW w:w="5616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0DC16303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Small Acc 17 (Kun 23): Qiymatni Ochuvchi Katalizatorlar (Catalysts) Tahlili</w:t>
            </w:r>
          </w:p>
        </w:tc>
        <w:tc>
          <w:tcPr>
            <w:tcW w:w="108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2576FE1F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+10 ball</w:t>
            </w:r>
          </w:p>
        </w:tc>
        <w:tc>
          <w:tcPr>
            <w:tcW w:w="1224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08AD0B78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6891FB5E">
        <w:trPr>
          <w:cantSplit/>
          <w:jc w:val="center"/>
        </w:trPr>
        <w:tc>
          <w:tcPr>
            <w:tcW w:w="144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7913EBFF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Gu Kun 15 (22:30)</w:t>
            </w:r>
          </w:p>
        </w:tc>
        <w:tc>
          <w:tcPr>
            <w:tcW w:w="5616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79C00489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Rank 1 Upper — Kun 15: Qochmaslik Qonuni va 0% Self-Hate (Dark Green PE)</w:t>
            </w:r>
          </w:p>
        </w:tc>
        <w:tc>
          <w:tcPr>
            <w:tcW w:w="108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182CC4AB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+40 PE</w:t>
            </w:r>
          </w:p>
        </w:tc>
        <w:tc>
          <w:tcPr>
            <w:tcW w:w="1224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1F776853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01CB8332">
        <w:trPr>
          <w:cantSplit/>
          <w:jc w:val="center"/>
        </w:trPr>
        <w:tc>
          <w:tcPr>
            <w:tcW w:w="9360" w:type="dxa"/>
            <w:gridSpan w:val="4"/>
            <w:shd w:val="clear" w:color="auto" w:fill="E2E8F0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 w14:paraId="635620ED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2. KO'CHIRILGAN VA SHAXSIY VAZIFALAR (Qo'lda yozish uchun bo'sh qatorlar)</w:t>
            </w:r>
          </w:p>
        </w:tc>
      </w:tr>
      <w:tr w14:paraId="31449856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08CC8752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Ko'chirilgan 1</w:t>
            </w:r>
          </w:p>
        </w:tc>
        <w:tc>
          <w:tcPr>
            <w:tcW w:w="5616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16744F8C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4748B"/>
                <w:sz w:val="18"/>
              </w:rPr>
              <w:t>Oldingi kundan o'tgan: 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57E37163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+____</w:t>
            </w:r>
          </w:p>
        </w:tc>
        <w:tc>
          <w:tcPr>
            <w:tcW w:w="1224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1AF41773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[  +  |  -  ]</w:t>
            </w:r>
          </w:p>
        </w:tc>
      </w:tr>
      <w:tr w14:paraId="690819A9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4E0BF92D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Ko'chirilgan 2</w:t>
            </w:r>
          </w:p>
        </w:tc>
        <w:tc>
          <w:tcPr>
            <w:tcW w:w="5616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6A2FAAC7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4748B"/>
                <w:sz w:val="18"/>
              </w:rPr>
              <w:t>Oldingi kundan o'tgan: 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4DC7794C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+____</w:t>
            </w:r>
          </w:p>
        </w:tc>
        <w:tc>
          <w:tcPr>
            <w:tcW w:w="1224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64AC7160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[  +  |  -  ]</w:t>
            </w:r>
          </w:p>
        </w:tc>
      </w:tr>
    </w:tbl>
    <w:p w14:paraId="57F26674">
      <w:pPr>
        <w:spacing w:before="60" w:after="40" w:line="240" w:lineRule="auto"/>
      </w:pPr>
      <w:r>
        <w:rPr>
          <w:rFonts w:ascii="Calibri" w:hAnsi="Calibri"/>
          <w:b/>
          <w:color w:val="334155"/>
          <w:sz w:val="20"/>
        </w:rPr>
        <w:t>3. KECHKI RPA (X = QILMADIM) VA KOMPYUTERGA / GEMINI'GA KO'CHIRISH XULOSASI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60D9A4EE">
        <w:trPr>
          <w:cantSplit/>
          <w:jc w:val="center"/>
        </w:trPr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76817D5B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[   ] 00:30 Hard Stop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7184335D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[   ] Chala tashlamadim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05D7E66E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[   ] Daydreaming yo'q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6BD184C9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[   ] Social Media yo'q</w:t>
            </w:r>
          </w:p>
        </w:tc>
      </w:tr>
      <w:tr w14:paraId="1F7E0F80">
        <w:trPr>
          <w:cantSplit/>
          <w:jc w:val="center"/>
        </w:trPr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079075BA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7"/>
              </w:rPr>
              <w:t>SAT: +_______ ball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23F6B6BB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7"/>
              </w:rPr>
              <w:t>ExAcc: +_______ ball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38BE7EA6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7"/>
              </w:rPr>
              <w:t>Gu PE: +_______ PE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705C8E6A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7"/>
              </w:rPr>
              <w:t>RPA Poklik: ___ / 4 X</w:t>
            </w:r>
          </w:p>
        </w:tc>
      </w:tr>
      <w:tr w14:paraId="36C97902">
        <w:trPr>
          <w:cantSplit/>
          <w:jc w:val="center"/>
        </w:trPr>
        <w:tc>
          <w:tcPr>
            <w:tcW w:w="9360" w:type="dxa"/>
            <w:gridSpan w:val="4"/>
            <w:shd w:val="clear" w:color="auto" w:fill="FFFDF9"/>
            <w:tcMar>
              <w:top w:w="48" w:type="dxa"/>
              <w:left w:w="80" w:type="dxa"/>
              <w:bottom w:w="48" w:type="dxa"/>
              <w:right w:w="80" w:type="dxa"/>
            </w:tcMar>
            <w:vAlign w:val="center"/>
          </w:tcPr>
          <w:p w14:paraId="74D1DFE9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Qoldirilgan (-) va Gemini'ga aytiladigan vazifa / izoh: ____________________________________________________________________</w:t>
            </w:r>
          </w:p>
        </w:tc>
      </w:tr>
    </w:tbl>
    <w:p w14:paraId="0EB74BE9">
      <w:r>
        <w:br w:type="page"/>
      </w:r>
    </w:p>
    <w:tbl>
      <w:tblPr>
        <w:tblStyle w:val="12"/>
        <w:tblW w:w="9360" w:type="dxa"/>
        <w:jc w:val="center"/>
        <w:tblBorders>
          <w:top w:val="single" w:color="1E293B" w:sz="6" w:space="0"/>
          <w:left w:val="single" w:color="1E293B" w:sz="6" w:space="0"/>
          <w:bottom w:val="single" w:color="1E293B" w:sz="8" w:space="0"/>
          <w:right w:val="single" w:color="1E293B" w:sz="6" w:space="0"/>
          <w:insideH w:val="single" w:color="1E293B" w:sz="4" w:space="0"/>
          <w:insideV w:val="single" w:color="1E293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64"/>
        <w:gridCol w:w="3096"/>
      </w:tblGrid>
      <w:tr w14:paraId="5713568F">
        <w:trPr>
          <w:cantSplit/>
          <w:jc w:val="center"/>
        </w:trPr>
        <w:tc>
          <w:tcPr>
            <w:tcW w:w="6264" w:type="dxa"/>
            <w:shd w:val="clear" w:color="auto" w:fill="1E293B"/>
            <w:tcMar>
              <w:top w:w="35" w:type="dxa"/>
              <w:left w:w="80" w:type="dxa"/>
              <w:bottom w:w="35" w:type="dxa"/>
              <w:right w:w="60" w:type="dxa"/>
            </w:tcMar>
            <w:vAlign w:val="center"/>
          </w:tcPr>
          <w:p w14:paraId="5E980922"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KUN 16  •  CHORSHANBA, 11-NOYABR 2026</w:t>
            </w:r>
          </w:p>
          <w:p w14:paraId="4AF2925F">
            <w:pPr>
              <w:spacing w:before="0" w:after="0"/>
            </w:pPr>
            <w:r>
              <w:rPr>
                <w:rFonts w:ascii="Calibri" w:hAnsi="Calibri"/>
                <w:color w:val="CBD5E1"/>
                <w:sz w:val="17"/>
              </w:rPr>
              <w:t>Smooth Volume • Quadratics (M3) Day 14 &amp; Modul M8 Day 7 • Howard Marks Check-in 7</w:t>
            </w:r>
          </w:p>
        </w:tc>
        <w:tc>
          <w:tcPr>
            <w:tcW w:w="3096" w:type="dxa"/>
            <w:shd w:val="clear" w:color="auto" w:fill="1E293B"/>
            <w:tcMar>
              <w:top w:w="35" w:type="dxa"/>
              <w:left w:w="60" w:type="dxa"/>
              <w:bottom w:w="35" w:type="dxa"/>
              <w:right w:w="80" w:type="dxa"/>
            </w:tcMar>
            <w:vAlign w:val="center"/>
          </w:tcPr>
          <w:p w14:paraId="52685364">
            <w:pPr>
              <w:spacing w:before="0" w:after="30"/>
              <w:jc w:val="right"/>
            </w:pPr>
            <w:r>
              <w:rPr>
                <w:rFonts w:ascii="Calibri" w:hAnsi="Calibri"/>
                <w:b/>
                <w:color w:val="94A3B8"/>
                <w:sz w:val="19"/>
              </w:rPr>
              <w:t>GU KULTIVATSIYA &amp; ENERGIYA</w:t>
            </w:r>
          </w:p>
          <w:p w14:paraId="6A715916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FFFFF"/>
                <w:sz w:val="21"/>
              </w:rPr>
              <w:t>Rank 1 Upper • 560 -&gt; 600 PE</w:t>
            </w:r>
          </w:p>
        </w:tc>
      </w:tr>
    </w:tbl>
    <w:p w14:paraId="39609ABA">
      <w:pPr>
        <w:spacing w:before="40" w:after="40" w:line="240" w:lineRule="auto"/>
      </w:pPr>
      <w:r>
        <w:rPr>
          <w:rFonts w:ascii="Calibri" w:hAnsi="Calibri"/>
          <w:b/>
          <w:color w:val="334155"/>
          <w:sz w:val="20"/>
        </w:rPr>
        <w:t>1. KUNLIK REJA VA SHAXSIY BLOKNOT (Bajarilganga [ + ], keyingi kunga qoldirilganga [ - ] qo'ying)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5616"/>
        <w:gridCol w:w="1080"/>
        <w:gridCol w:w="1224"/>
      </w:tblGrid>
      <w:tr w14:paraId="01659A19">
        <w:trPr>
          <w:cantSplit/>
          <w:jc w:val="center"/>
        </w:trPr>
        <w:tc>
          <w:tcPr>
            <w:tcW w:w="1440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6E821A52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Yo'nalish / Vaqt</w:t>
            </w:r>
          </w:p>
        </w:tc>
        <w:tc>
          <w:tcPr>
            <w:tcW w:w="5616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26D550A6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Aniq Vazifa, Mavzu va Video Fayl Raqamlari</w:t>
            </w:r>
          </w:p>
        </w:tc>
        <w:tc>
          <w:tcPr>
            <w:tcW w:w="1080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4557BC1C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Ball / PE</w:t>
            </w:r>
          </w:p>
        </w:tc>
        <w:tc>
          <w:tcPr>
            <w:tcW w:w="1224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10037444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Holat [+/-]</w:t>
            </w:r>
          </w:p>
        </w:tc>
      </w:tr>
      <w:tr w14:paraId="7FB8FA7F">
        <w:trPr>
          <w:cantSplit/>
          <w:jc w:val="center"/>
        </w:trPr>
        <w:tc>
          <w:tcPr>
            <w:tcW w:w="144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00892846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SAT SR (18:25)</w:t>
            </w:r>
          </w:p>
        </w:tc>
        <w:tc>
          <w:tcPr>
            <w:tcW w:w="5616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620EA6AF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Quadratics 1-qism (Modul M3) — Day 14 Consolidation (20m -&gt; 80/80 Consolidated!)</w:t>
            </w:r>
          </w:p>
        </w:tc>
        <w:tc>
          <w:tcPr>
            <w:tcW w:w="108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5BC4355B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+12 ball</w:t>
            </w:r>
          </w:p>
        </w:tc>
        <w:tc>
          <w:tcPr>
            <w:tcW w:w="1224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0F2508AB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064E682E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6C6645C4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SAT SR (18:50)</w:t>
            </w:r>
          </w:p>
        </w:tc>
        <w:tc>
          <w:tcPr>
            <w:tcW w:w="5616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5BE1CBF2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30-Dars Mock &amp; Desmos 27–30 (Modul M8) — Day 7 Review (15 daqiqa)</w:t>
            </w:r>
          </w:p>
        </w:tc>
        <w:tc>
          <w:tcPr>
            <w:tcW w:w="108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6A33DBC9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+6.25 ball</w:t>
            </w:r>
          </w:p>
        </w:tc>
        <w:tc>
          <w:tcPr>
            <w:tcW w:w="1224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37AD9A0A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6C81CB61">
        <w:trPr>
          <w:cantSplit/>
          <w:jc w:val="center"/>
        </w:trPr>
        <w:tc>
          <w:tcPr>
            <w:tcW w:w="144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09F7BEFB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A&amp;E Check-in</w:t>
            </w:r>
          </w:p>
        </w:tc>
        <w:tc>
          <w:tcPr>
            <w:tcW w:w="5616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037CF9B5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SAT Mani Acc 3-kunlik ballar auditi</w:t>
            </w:r>
          </w:p>
        </w:tc>
        <w:tc>
          <w:tcPr>
            <w:tcW w:w="108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1FD77B45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+10 ball</w:t>
            </w:r>
          </w:p>
        </w:tc>
        <w:tc>
          <w:tcPr>
            <w:tcW w:w="1224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39B842BE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3DCC07D1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03028C53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Invest (21:45)</w:t>
            </w:r>
          </w:p>
        </w:tc>
        <w:tc>
          <w:tcPr>
            <w:tcW w:w="5616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69F705DC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Small Acc 18 (Kun 24) + [Check-in 7]: Howard Marks &amp; Pre-Mortem Tahlili</w:t>
            </w:r>
          </w:p>
        </w:tc>
        <w:tc>
          <w:tcPr>
            <w:tcW w:w="108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729003F7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+10 ball</w:t>
            </w:r>
          </w:p>
        </w:tc>
        <w:tc>
          <w:tcPr>
            <w:tcW w:w="1224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4B72D07E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6F5AAD5F">
        <w:trPr>
          <w:cantSplit/>
          <w:jc w:val="center"/>
        </w:trPr>
        <w:tc>
          <w:tcPr>
            <w:tcW w:w="144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5633313B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Gu Kun 16 (22:30)</w:t>
            </w:r>
          </w:p>
        </w:tc>
        <w:tc>
          <w:tcPr>
            <w:tcW w:w="5616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1F59A38B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Rank 1 Upper — Kun 16: Adler Gorizontal Liderligi (Teng ko'z bilan qarash)</w:t>
            </w:r>
          </w:p>
        </w:tc>
        <w:tc>
          <w:tcPr>
            <w:tcW w:w="108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23B7C5DF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+40 PE</w:t>
            </w:r>
          </w:p>
        </w:tc>
        <w:tc>
          <w:tcPr>
            <w:tcW w:w="1224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42E7459D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1B54F918">
        <w:trPr>
          <w:cantSplit/>
          <w:jc w:val="center"/>
        </w:trPr>
        <w:tc>
          <w:tcPr>
            <w:tcW w:w="9360" w:type="dxa"/>
            <w:gridSpan w:val="4"/>
            <w:shd w:val="clear" w:color="auto" w:fill="E2E8F0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 w14:paraId="7AD05DF6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2. KO'CHIRILGAN VA SHAXSIY VAZIFALAR (Qo'lda yozish uchun bo'sh qatorlar)</w:t>
            </w:r>
          </w:p>
        </w:tc>
      </w:tr>
      <w:tr w14:paraId="665B5C2B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1400CF86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Ko'chirilgan 1</w:t>
            </w:r>
          </w:p>
        </w:tc>
        <w:tc>
          <w:tcPr>
            <w:tcW w:w="5616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33317DD5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4748B"/>
                <w:sz w:val="18"/>
              </w:rPr>
              <w:t>Oldingi kundan o'tgan: 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2FA8F9C1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+____</w:t>
            </w:r>
          </w:p>
        </w:tc>
        <w:tc>
          <w:tcPr>
            <w:tcW w:w="1224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68F588D5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[  +  |  -  ]</w:t>
            </w:r>
          </w:p>
        </w:tc>
      </w:tr>
      <w:tr w14:paraId="07124D99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3A9B7C1F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Ko'chirilgan 2</w:t>
            </w:r>
          </w:p>
        </w:tc>
        <w:tc>
          <w:tcPr>
            <w:tcW w:w="5616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3E2C1A51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4748B"/>
                <w:sz w:val="18"/>
              </w:rPr>
              <w:t>Oldingi kundan o'tgan: 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0E1A2943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+____</w:t>
            </w:r>
          </w:p>
        </w:tc>
        <w:tc>
          <w:tcPr>
            <w:tcW w:w="1224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1C7783A1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[  +  |  -  ]</w:t>
            </w:r>
          </w:p>
        </w:tc>
      </w:tr>
    </w:tbl>
    <w:p w14:paraId="04682BEF">
      <w:pPr>
        <w:spacing w:before="60" w:after="40" w:line="240" w:lineRule="auto"/>
      </w:pPr>
      <w:r>
        <w:rPr>
          <w:rFonts w:ascii="Calibri" w:hAnsi="Calibri"/>
          <w:b/>
          <w:color w:val="334155"/>
          <w:sz w:val="20"/>
        </w:rPr>
        <w:t>3. KECHKI RPA (X = QILMADIM) VA KOMPYUTERGA / GEMINI'GA KO'CHIRISH XULOSASI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46C2027F">
        <w:trPr>
          <w:cantSplit/>
          <w:jc w:val="center"/>
        </w:trPr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2F7F19BD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[   ] 00:30 Hard Stop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209E192B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[   ] Chala tashlamadim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51B8FB66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[   ] Daydreaming yo'q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71035064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[   ] Social Media yo'q</w:t>
            </w:r>
          </w:p>
        </w:tc>
      </w:tr>
      <w:tr w14:paraId="33604C82">
        <w:trPr>
          <w:cantSplit/>
          <w:jc w:val="center"/>
        </w:trPr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5BBC38EB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7"/>
              </w:rPr>
              <w:t>SAT: +_______ ball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739BB805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7"/>
              </w:rPr>
              <w:t>ExAcc: +_______ ball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4876B353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7"/>
              </w:rPr>
              <w:t>Gu PE: +_______ PE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0AC243D0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7"/>
              </w:rPr>
              <w:t>RPA Poklik: ___ / 4 X</w:t>
            </w:r>
          </w:p>
        </w:tc>
      </w:tr>
      <w:tr w14:paraId="4794E850">
        <w:trPr>
          <w:cantSplit/>
          <w:jc w:val="center"/>
        </w:trPr>
        <w:tc>
          <w:tcPr>
            <w:tcW w:w="9360" w:type="dxa"/>
            <w:gridSpan w:val="4"/>
            <w:shd w:val="clear" w:color="auto" w:fill="FFFDF9"/>
            <w:tcMar>
              <w:top w:w="48" w:type="dxa"/>
              <w:left w:w="80" w:type="dxa"/>
              <w:bottom w:w="48" w:type="dxa"/>
              <w:right w:w="80" w:type="dxa"/>
            </w:tcMar>
            <w:vAlign w:val="center"/>
          </w:tcPr>
          <w:p w14:paraId="1C00D646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Qoldirilgan (-) va Gemini'ga aytiladigan vazifa / izoh: ____________________________________________________________________</w:t>
            </w:r>
          </w:p>
        </w:tc>
      </w:tr>
    </w:tbl>
    <w:p w14:paraId="463C899B">
      <w:r>
        <w:br w:type="page"/>
      </w:r>
    </w:p>
    <w:tbl>
      <w:tblPr>
        <w:tblStyle w:val="12"/>
        <w:tblW w:w="9360" w:type="dxa"/>
        <w:jc w:val="center"/>
        <w:tblBorders>
          <w:top w:val="single" w:color="1E293B" w:sz="6" w:space="0"/>
          <w:left w:val="single" w:color="1E293B" w:sz="6" w:space="0"/>
          <w:bottom w:val="single" w:color="1E293B" w:sz="8" w:space="0"/>
          <w:right w:val="single" w:color="1E293B" w:sz="6" w:space="0"/>
          <w:insideH w:val="single" w:color="1E293B" w:sz="4" w:space="0"/>
          <w:insideV w:val="single" w:color="1E293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64"/>
        <w:gridCol w:w="3096"/>
      </w:tblGrid>
      <w:tr w14:paraId="284EFAB4">
        <w:trPr>
          <w:cantSplit/>
          <w:jc w:val="center"/>
        </w:trPr>
        <w:tc>
          <w:tcPr>
            <w:tcW w:w="6264" w:type="dxa"/>
            <w:shd w:val="clear" w:color="auto" w:fill="1E293B"/>
            <w:tcMar>
              <w:top w:w="35" w:type="dxa"/>
              <w:left w:w="80" w:type="dxa"/>
              <w:bottom w:w="35" w:type="dxa"/>
              <w:right w:w="60" w:type="dxa"/>
            </w:tcMar>
            <w:vAlign w:val="center"/>
          </w:tcPr>
          <w:p w14:paraId="74B1F139"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KUN 17  •  PAYSHANBA, 12-NOYABR 2026</w:t>
            </w:r>
          </w:p>
          <w:p w14:paraId="48E26B70">
            <w:pPr>
              <w:spacing w:before="0" w:after="0"/>
            </w:pPr>
            <w:r>
              <w:rPr>
                <w:rFonts w:ascii="Calibri" w:hAnsi="Calibri"/>
                <w:color w:val="CBD5E1"/>
                <w:sz w:val="17"/>
              </w:rPr>
              <w:t>Smooth Volume • Quadratics 2-qism (M4) Day 14 &amp; Synthesis Day 7 • Van Tharp Risk</w:t>
            </w:r>
          </w:p>
        </w:tc>
        <w:tc>
          <w:tcPr>
            <w:tcW w:w="3096" w:type="dxa"/>
            <w:shd w:val="clear" w:color="auto" w:fill="1E293B"/>
            <w:tcMar>
              <w:top w:w="35" w:type="dxa"/>
              <w:left w:w="60" w:type="dxa"/>
              <w:bottom w:w="35" w:type="dxa"/>
              <w:right w:w="80" w:type="dxa"/>
            </w:tcMar>
            <w:vAlign w:val="center"/>
          </w:tcPr>
          <w:p w14:paraId="22D93DAD">
            <w:pPr>
              <w:spacing w:before="0" w:after="30"/>
              <w:jc w:val="right"/>
            </w:pPr>
            <w:r>
              <w:rPr>
                <w:rFonts w:ascii="Calibri" w:hAnsi="Calibri"/>
                <w:b/>
                <w:color w:val="94A3B8"/>
                <w:sz w:val="19"/>
              </w:rPr>
              <w:t>GU KULTIVATSIYA &amp; ENERGIYA</w:t>
            </w:r>
          </w:p>
          <w:p w14:paraId="71BA7ED0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FFFFF"/>
                <w:sz w:val="21"/>
              </w:rPr>
              <w:t>Rank 1 Upper • 600 -&gt; 640 PE</w:t>
            </w:r>
          </w:p>
        </w:tc>
      </w:tr>
    </w:tbl>
    <w:p w14:paraId="30C698AD">
      <w:pPr>
        <w:spacing w:before="40" w:after="40" w:line="240" w:lineRule="auto"/>
      </w:pPr>
      <w:r>
        <w:rPr>
          <w:rFonts w:ascii="Calibri" w:hAnsi="Calibri"/>
          <w:b/>
          <w:color w:val="334155"/>
          <w:sz w:val="20"/>
        </w:rPr>
        <w:t>1. KUNLIK REJA VA SHAXSIY BLOKNOT (Bajarilganga [ + ], keyingi kunga qoldirilganga [ - ] qo'ying)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5616"/>
        <w:gridCol w:w="1080"/>
        <w:gridCol w:w="1224"/>
      </w:tblGrid>
      <w:tr w14:paraId="12B90F6B">
        <w:trPr>
          <w:cantSplit/>
          <w:jc w:val="center"/>
        </w:trPr>
        <w:tc>
          <w:tcPr>
            <w:tcW w:w="1440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623A1049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Yo'nalish / Vaqt</w:t>
            </w:r>
          </w:p>
        </w:tc>
        <w:tc>
          <w:tcPr>
            <w:tcW w:w="5616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12584AC0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Aniq Vazifa, Mavzu va Video Fayl Raqamlari</w:t>
            </w:r>
          </w:p>
        </w:tc>
        <w:tc>
          <w:tcPr>
            <w:tcW w:w="1080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36F5D656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Ball / PE</w:t>
            </w:r>
          </w:p>
        </w:tc>
        <w:tc>
          <w:tcPr>
            <w:tcW w:w="1224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76BEBB07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Holat [+/-]</w:t>
            </w:r>
          </w:p>
        </w:tc>
      </w:tr>
      <w:tr w14:paraId="23F5F695">
        <w:trPr>
          <w:cantSplit/>
          <w:jc w:val="center"/>
        </w:trPr>
        <w:tc>
          <w:tcPr>
            <w:tcW w:w="144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722B6D8B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SAT SR (18:25)</w:t>
            </w:r>
          </w:p>
        </w:tc>
        <w:tc>
          <w:tcPr>
            <w:tcW w:w="5616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7D1C40DA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Quadratics 2-qism &amp; Systems (Modul M4) — Day 14 Consolidation (20 daqiqa)</w:t>
            </w:r>
          </w:p>
        </w:tc>
        <w:tc>
          <w:tcPr>
            <w:tcW w:w="108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3888428E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+7.5 ball</w:t>
            </w:r>
          </w:p>
        </w:tc>
        <w:tc>
          <w:tcPr>
            <w:tcW w:w="1224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1156C2A1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209CA1CE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09B38497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SAT SR (18:50)</w:t>
            </w:r>
          </w:p>
        </w:tc>
        <w:tc>
          <w:tcPr>
            <w:tcW w:w="5616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248F97F8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Rhetorical Synthesis — Day 7 Review (15 daqiqa)</w:t>
            </w:r>
          </w:p>
        </w:tc>
        <w:tc>
          <w:tcPr>
            <w:tcW w:w="108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15213F22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+10.5 ball</w:t>
            </w:r>
          </w:p>
        </w:tc>
        <w:tc>
          <w:tcPr>
            <w:tcW w:w="1224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59CB50BE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6CFF6FFC">
        <w:trPr>
          <w:cantSplit/>
          <w:jc w:val="center"/>
        </w:trPr>
        <w:tc>
          <w:tcPr>
            <w:tcW w:w="144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1FBF437E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SAT Math Drill</w:t>
            </w:r>
          </w:p>
        </w:tc>
        <w:tc>
          <w:tcPr>
            <w:tcW w:w="5616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74CFAE94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SAT Math Module 2 Hardest 15 Questions Timed Sprint (25 daqiqa)</w:t>
            </w:r>
          </w:p>
        </w:tc>
        <w:tc>
          <w:tcPr>
            <w:tcW w:w="108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7B2295A7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+15 ball</w:t>
            </w:r>
          </w:p>
        </w:tc>
        <w:tc>
          <w:tcPr>
            <w:tcW w:w="1224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5639842B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34F19DB2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05EBB7AB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Invest (21:45)</w:t>
            </w:r>
          </w:p>
        </w:tc>
        <w:tc>
          <w:tcPr>
            <w:tcW w:w="5616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2B7FE315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Small Acc 19 (Kun 25): Van Tharp Position Sizing va Risk-Reward (R-Multiples)</w:t>
            </w:r>
          </w:p>
        </w:tc>
        <w:tc>
          <w:tcPr>
            <w:tcW w:w="108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052A5B98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+10 ball</w:t>
            </w:r>
          </w:p>
        </w:tc>
        <w:tc>
          <w:tcPr>
            <w:tcW w:w="1224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2CB17466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5DD46DC2">
        <w:trPr>
          <w:cantSplit/>
          <w:jc w:val="center"/>
        </w:trPr>
        <w:tc>
          <w:tcPr>
            <w:tcW w:w="144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5007F72B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Gu Kun 17 (22:30)</w:t>
            </w:r>
          </w:p>
        </w:tc>
        <w:tc>
          <w:tcPr>
            <w:tcW w:w="5616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4DEAC54E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Rank 1 Upper — Kun 17 + [Gu Check-in 5]: Bosimga 2–3 soniya sukut va chegara</w:t>
            </w:r>
          </w:p>
        </w:tc>
        <w:tc>
          <w:tcPr>
            <w:tcW w:w="108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1670A8F8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+40 PE</w:t>
            </w:r>
          </w:p>
        </w:tc>
        <w:tc>
          <w:tcPr>
            <w:tcW w:w="1224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072C0B4A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52EB03A5">
        <w:trPr>
          <w:cantSplit/>
          <w:jc w:val="center"/>
        </w:trPr>
        <w:tc>
          <w:tcPr>
            <w:tcW w:w="9360" w:type="dxa"/>
            <w:gridSpan w:val="4"/>
            <w:shd w:val="clear" w:color="auto" w:fill="E2E8F0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 w14:paraId="2D41D50A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2. KO'CHIRILGAN VA SHAXSIY VAZIFALAR (Qo'lda yozish uchun bo'sh qatorlar)</w:t>
            </w:r>
          </w:p>
        </w:tc>
      </w:tr>
      <w:tr w14:paraId="6E2D7C0F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733047DA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Ko'chirilgan 1</w:t>
            </w:r>
          </w:p>
        </w:tc>
        <w:tc>
          <w:tcPr>
            <w:tcW w:w="5616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73A943E4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4748B"/>
                <w:sz w:val="18"/>
              </w:rPr>
              <w:t>Oldingi kundan o'tgan: 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184DE67F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+____</w:t>
            </w:r>
          </w:p>
        </w:tc>
        <w:tc>
          <w:tcPr>
            <w:tcW w:w="1224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4D39AECF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[  +  |  -  ]</w:t>
            </w:r>
          </w:p>
        </w:tc>
      </w:tr>
      <w:tr w14:paraId="0B979DDF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7FA3F1B9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Ko'chirilgan 2</w:t>
            </w:r>
          </w:p>
        </w:tc>
        <w:tc>
          <w:tcPr>
            <w:tcW w:w="5616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3B55C01C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4748B"/>
                <w:sz w:val="18"/>
              </w:rPr>
              <w:t>Oldingi kundan o'tgan: 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70DF9B33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+____</w:t>
            </w:r>
          </w:p>
        </w:tc>
        <w:tc>
          <w:tcPr>
            <w:tcW w:w="1224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51C987C3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[  +  |  -  ]</w:t>
            </w:r>
          </w:p>
        </w:tc>
      </w:tr>
    </w:tbl>
    <w:p w14:paraId="0FA41D1C">
      <w:pPr>
        <w:spacing w:before="60" w:after="40" w:line="240" w:lineRule="auto"/>
      </w:pPr>
      <w:r>
        <w:rPr>
          <w:rFonts w:ascii="Calibri" w:hAnsi="Calibri"/>
          <w:b/>
          <w:color w:val="334155"/>
          <w:sz w:val="20"/>
        </w:rPr>
        <w:t>3. KECHKI RPA (X = QILMADIM) VA KOMPYUTERGA / GEMINI'GA KO'CHIRISH XULOSASI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46555EEA">
        <w:trPr>
          <w:cantSplit/>
          <w:jc w:val="center"/>
        </w:trPr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79B55DEC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[   ] 00:30 Hard Stop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78F2B7CF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[   ] Chala tashlamadim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1C1DC5E9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[   ] Daydreaming yo'q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6D9DE0F1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[   ] Social Media yo'q</w:t>
            </w:r>
          </w:p>
        </w:tc>
      </w:tr>
      <w:tr w14:paraId="5AB7588B">
        <w:trPr>
          <w:cantSplit/>
          <w:jc w:val="center"/>
        </w:trPr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07E17FBE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7"/>
              </w:rPr>
              <w:t>SAT: +_______ ball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346C66EC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7"/>
              </w:rPr>
              <w:t>ExAcc: +_______ ball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1441B817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7"/>
              </w:rPr>
              <w:t>Gu PE: +_______ PE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5A7AB77A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7"/>
              </w:rPr>
              <w:t>RPA Poklik: ___ / 4 X</w:t>
            </w:r>
          </w:p>
        </w:tc>
      </w:tr>
      <w:tr w14:paraId="01F86908">
        <w:trPr>
          <w:cantSplit/>
          <w:jc w:val="center"/>
        </w:trPr>
        <w:tc>
          <w:tcPr>
            <w:tcW w:w="9360" w:type="dxa"/>
            <w:gridSpan w:val="4"/>
            <w:shd w:val="clear" w:color="auto" w:fill="FFFDF9"/>
            <w:tcMar>
              <w:top w:w="48" w:type="dxa"/>
              <w:left w:w="80" w:type="dxa"/>
              <w:bottom w:w="48" w:type="dxa"/>
              <w:right w:w="80" w:type="dxa"/>
            </w:tcMar>
            <w:vAlign w:val="center"/>
          </w:tcPr>
          <w:p w14:paraId="4920B44D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Qoldirilgan (-) va Gemini'ga aytiladigan vazifa / izoh: ____________________________________________________________________</w:t>
            </w:r>
          </w:p>
        </w:tc>
      </w:tr>
    </w:tbl>
    <w:p w14:paraId="30C3FF98">
      <w:r>
        <w:br w:type="page"/>
      </w:r>
    </w:p>
    <w:tbl>
      <w:tblPr>
        <w:tblStyle w:val="12"/>
        <w:tblW w:w="9360" w:type="dxa"/>
        <w:jc w:val="center"/>
        <w:tblBorders>
          <w:top w:val="single" w:color="1E293B" w:sz="6" w:space="0"/>
          <w:left w:val="single" w:color="1E293B" w:sz="6" w:space="0"/>
          <w:bottom w:val="single" w:color="1E293B" w:sz="8" w:space="0"/>
          <w:right w:val="single" w:color="1E293B" w:sz="6" w:space="0"/>
          <w:insideH w:val="single" w:color="1E293B" w:sz="4" w:space="0"/>
          <w:insideV w:val="single" w:color="1E293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64"/>
        <w:gridCol w:w="3096"/>
      </w:tblGrid>
      <w:tr w14:paraId="19314572">
        <w:trPr>
          <w:cantSplit/>
          <w:jc w:val="center"/>
        </w:trPr>
        <w:tc>
          <w:tcPr>
            <w:tcW w:w="6264" w:type="dxa"/>
            <w:shd w:val="clear" w:color="auto" w:fill="1E293B"/>
            <w:tcMar>
              <w:top w:w="35" w:type="dxa"/>
              <w:left w:w="80" w:type="dxa"/>
              <w:bottom w:w="35" w:type="dxa"/>
              <w:right w:w="60" w:type="dxa"/>
            </w:tcMar>
            <w:vAlign w:val="center"/>
          </w:tcPr>
          <w:p w14:paraId="580AB627"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KUN 18  •  JUMA, 13-NOYABR 2026</w:t>
            </w:r>
          </w:p>
          <w:p w14:paraId="2900DC3C">
            <w:pPr>
              <w:spacing w:before="0" w:after="0"/>
            </w:pPr>
            <w:r>
              <w:rPr>
                <w:rFonts w:ascii="Calibri" w:hAnsi="Calibri"/>
                <w:color w:val="CBD5E1"/>
                <w:sz w:val="17"/>
              </w:rPr>
              <w:t>Smooth Volume • Linear Functions 100% MASTERED! • Angles &amp; Circles Day 14 • Memo</w:t>
            </w:r>
          </w:p>
        </w:tc>
        <w:tc>
          <w:tcPr>
            <w:tcW w:w="3096" w:type="dxa"/>
            <w:shd w:val="clear" w:color="auto" w:fill="1E293B"/>
            <w:tcMar>
              <w:top w:w="35" w:type="dxa"/>
              <w:left w:w="60" w:type="dxa"/>
              <w:bottom w:w="35" w:type="dxa"/>
              <w:right w:w="80" w:type="dxa"/>
            </w:tcMar>
            <w:vAlign w:val="center"/>
          </w:tcPr>
          <w:p w14:paraId="683B4FBA">
            <w:pPr>
              <w:spacing w:before="0" w:after="30"/>
              <w:jc w:val="right"/>
            </w:pPr>
            <w:r>
              <w:rPr>
                <w:rFonts w:ascii="Calibri" w:hAnsi="Calibri"/>
                <w:b/>
                <w:color w:val="94A3B8"/>
                <w:sz w:val="19"/>
              </w:rPr>
              <w:t>GU KULTIVATSIYA &amp; ENERGIYA</w:t>
            </w:r>
          </w:p>
          <w:p w14:paraId="3D1B42C5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FFFFF"/>
                <w:sz w:val="21"/>
              </w:rPr>
              <w:t>Rank 1 Upper • 640 -&gt; 680 PE</w:t>
            </w:r>
          </w:p>
        </w:tc>
      </w:tr>
    </w:tbl>
    <w:p w14:paraId="0192FF23">
      <w:pPr>
        <w:spacing w:before="40" w:after="40" w:line="240" w:lineRule="auto"/>
      </w:pPr>
      <w:r>
        <w:rPr>
          <w:rFonts w:ascii="Calibri" w:hAnsi="Calibri"/>
          <w:b/>
          <w:color w:val="334155"/>
          <w:sz w:val="20"/>
        </w:rPr>
        <w:t>1. KUNLIK REJA VA SHAXSIY BLOKNOT (Bajarilganga [ + ], keyingi kunga qoldirilganga [ - ] qo'ying)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5616"/>
        <w:gridCol w:w="1080"/>
        <w:gridCol w:w="1224"/>
      </w:tblGrid>
      <w:tr w14:paraId="2B637EDE">
        <w:trPr>
          <w:cantSplit/>
          <w:jc w:val="center"/>
        </w:trPr>
        <w:tc>
          <w:tcPr>
            <w:tcW w:w="1440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2B8810B6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Yo'nalish / Vaqt</w:t>
            </w:r>
          </w:p>
        </w:tc>
        <w:tc>
          <w:tcPr>
            <w:tcW w:w="5616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03DB23AF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Aniq Vazifa, Mavzu va Video Fayl Raqamlari</w:t>
            </w:r>
          </w:p>
        </w:tc>
        <w:tc>
          <w:tcPr>
            <w:tcW w:w="1080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0FB27CAB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Ball / PE</w:t>
            </w:r>
          </w:p>
        </w:tc>
        <w:tc>
          <w:tcPr>
            <w:tcW w:w="1224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7D255704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Holat [+/-]</w:t>
            </w:r>
          </w:p>
        </w:tc>
      </w:tr>
      <w:tr w14:paraId="353A614D">
        <w:trPr>
          <w:cantSplit/>
          <w:jc w:val="center"/>
        </w:trPr>
        <w:tc>
          <w:tcPr>
            <w:tcW w:w="144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46D4353C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SAT Mastery</w:t>
            </w:r>
          </w:p>
        </w:tc>
        <w:tc>
          <w:tcPr>
            <w:tcW w:w="5616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1E77073A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Linear Functions &amp; Systems — Day 30 FINAL MASTERY (80/80 ball — 100% MASTERED!)</w:t>
            </w:r>
          </w:p>
        </w:tc>
        <w:tc>
          <w:tcPr>
            <w:tcW w:w="108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5A513A8F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100% Master</w:t>
            </w:r>
          </w:p>
        </w:tc>
        <w:tc>
          <w:tcPr>
            <w:tcW w:w="1224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7442DA27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6BD294FC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296B7DA6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SAT SR (18:45)</w:t>
            </w:r>
          </w:p>
        </w:tc>
        <w:tc>
          <w:tcPr>
            <w:tcW w:w="5616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25D182F9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Geometry 1: Angles &amp; Circles (Modul M5) — Day 14 Consolidation (20m)</w:t>
            </w:r>
          </w:p>
        </w:tc>
        <w:tc>
          <w:tcPr>
            <w:tcW w:w="108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57729389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+7.5 ball</w:t>
            </w:r>
          </w:p>
        </w:tc>
        <w:tc>
          <w:tcPr>
            <w:tcW w:w="1224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507F9BE7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3C82CAB8">
        <w:trPr>
          <w:cantSplit/>
          <w:jc w:val="center"/>
        </w:trPr>
        <w:tc>
          <w:tcPr>
            <w:tcW w:w="144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360BA153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SAT SR (19:05)</w:t>
            </w:r>
          </w:p>
        </w:tc>
        <w:tc>
          <w:tcPr>
            <w:tcW w:w="5616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6BB641C6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Inferences &amp; Central Ideas — Day 7 Review (15m)</w:t>
            </w:r>
          </w:p>
        </w:tc>
        <w:tc>
          <w:tcPr>
            <w:tcW w:w="108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3B5C994C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+10.5 ball</w:t>
            </w:r>
          </w:p>
        </w:tc>
        <w:tc>
          <w:tcPr>
            <w:tcW w:w="1224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7B7C0082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30346A65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71D28F1B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Invest (21:45)</w:t>
            </w:r>
          </w:p>
        </w:tc>
        <w:tc>
          <w:tcPr>
            <w:tcW w:w="5616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30A67230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Small Acc 20 (Kun 26): Institutional Investment Memo (1-betlik hisobot strukturasi)</w:t>
            </w:r>
          </w:p>
        </w:tc>
        <w:tc>
          <w:tcPr>
            <w:tcW w:w="108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7FF5BE81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+10 ball</w:t>
            </w:r>
          </w:p>
        </w:tc>
        <w:tc>
          <w:tcPr>
            <w:tcW w:w="1224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29B8D5D7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6724634E">
        <w:trPr>
          <w:cantSplit/>
          <w:jc w:val="center"/>
        </w:trPr>
        <w:tc>
          <w:tcPr>
            <w:tcW w:w="144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407C6B4F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Gu Kun 18 (22:30)</w:t>
            </w:r>
          </w:p>
        </w:tc>
        <w:tc>
          <w:tcPr>
            <w:tcW w:w="5616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361D5466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Rank 1 Upper Peak — Kun 18: Ego emas, pragmatik foyda (Fang Yuan prinsipi)</w:t>
            </w:r>
          </w:p>
        </w:tc>
        <w:tc>
          <w:tcPr>
            <w:tcW w:w="108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4905F72F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+40 PE</w:t>
            </w:r>
          </w:p>
        </w:tc>
        <w:tc>
          <w:tcPr>
            <w:tcW w:w="1224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51288913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21F48938">
        <w:trPr>
          <w:cantSplit/>
          <w:jc w:val="center"/>
        </w:trPr>
        <w:tc>
          <w:tcPr>
            <w:tcW w:w="9360" w:type="dxa"/>
            <w:gridSpan w:val="4"/>
            <w:shd w:val="clear" w:color="auto" w:fill="E2E8F0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 w14:paraId="0F2DC8B0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2. KO'CHIRILGAN VA SHAXSIY VAZIFALAR (Qo'lda yozish uchun bo'sh qatorlar)</w:t>
            </w:r>
          </w:p>
        </w:tc>
      </w:tr>
      <w:tr w14:paraId="7FAC369A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739E951F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Ko'chirilgan 1</w:t>
            </w:r>
          </w:p>
        </w:tc>
        <w:tc>
          <w:tcPr>
            <w:tcW w:w="5616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1CDA10F9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4748B"/>
                <w:sz w:val="18"/>
              </w:rPr>
              <w:t>Oldingi kundan o'tgan: 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5026CB4F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+____</w:t>
            </w:r>
          </w:p>
        </w:tc>
        <w:tc>
          <w:tcPr>
            <w:tcW w:w="1224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48A67416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[  +  |  -  ]</w:t>
            </w:r>
          </w:p>
        </w:tc>
      </w:tr>
      <w:tr w14:paraId="52CF3FB7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47E1D9B4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Ko'chirilgan 2</w:t>
            </w:r>
          </w:p>
        </w:tc>
        <w:tc>
          <w:tcPr>
            <w:tcW w:w="5616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2E945380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4748B"/>
                <w:sz w:val="18"/>
              </w:rPr>
              <w:t>Oldingi kundan o'tgan: 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0B2022D0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+____</w:t>
            </w:r>
          </w:p>
        </w:tc>
        <w:tc>
          <w:tcPr>
            <w:tcW w:w="1224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7154D76E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[  +  |  -  ]</w:t>
            </w:r>
          </w:p>
        </w:tc>
      </w:tr>
    </w:tbl>
    <w:p w14:paraId="24FC27DB">
      <w:pPr>
        <w:spacing w:before="60" w:after="40" w:line="240" w:lineRule="auto"/>
      </w:pPr>
      <w:r>
        <w:rPr>
          <w:rFonts w:ascii="Calibri" w:hAnsi="Calibri"/>
          <w:b/>
          <w:color w:val="334155"/>
          <w:sz w:val="20"/>
        </w:rPr>
        <w:t>3. KECHKI RPA (X = QILMADIM) VA KOMPYUTERGA / GEMINI'GA KO'CHIRISH XULOSASI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1787A758">
        <w:trPr>
          <w:cantSplit/>
          <w:jc w:val="center"/>
        </w:trPr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6CB9A858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[   ] 00:30 Hard Stop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3701B453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[   ] Chala tashlamadim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1DD8A425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[   ] Daydreaming yo'q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3874180F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[   ] Social Media yo'q</w:t>
            </w:r>
          </w:p>
        </w:tc>
      </w:tr>
      <w:tr w14:paraId="4C9B2E39">
        <w:trPr>
          <w:cantSplit/>
          <w:jc w:val="center"/>
        </w:trPr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170FC3F3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7"/>
              </w:rPr>
              <w:t>SAT: +_______ ball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37D2E271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7"/>
              </w:rPr>
              <w:t>ExAcc: +_______ ball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2E662111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7"/>
              </w:rPr>
              <w:t>Gu PE: +_______ PE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33DD0467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7"/>
              </w:rPr>
              <w:t>RPA Poklik: ___ / 4 X</w:t>
            </w:r>
          </w:p>
        </w:tc>
      </w:tr>
      <w:tr w14:paraId="259D4775">
        <w:trPr>
          <w:cantSplit/>
          <w:jc w:val="center"/>
        </w:trPr>
        <w:tc>
          <w:tcPr>
            <w:tcW w:w="9360" w:type="dxa"/>
            <w:gridSpan w:val="4"/>
            <w:shd w:val="clear" w:color="auto" w:fill="FFFDF9"/>
            <w:tcMar>
              <w:top w:w="48" w:type="dxa"/>
              <w:left w:w="80" w:type="dxa"/>
              <w:bottom w:w="48" w:type="dxa"/>
              <w:right w:w="80" w:type="dxa"/>
            </w:tcMar>
            <w:vAlign w:val="center"/>
          </w:tcPr>
          <w:p w14:paraId="1001DD15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Qoldirilgan (-) va Gemini'ga aytiladigan vazifa / izoh: ____________________________________________________________________</w:t>
            </w:r>
          </w:p>
        </w:tc>
      </w:tr>
    </w:tbl>
    <w:p w14:paraId="07335ECE">
      <w:r>
        <w:br w:type="page"/>
      </w:r>
    </w:p>
    <w:tbl>
      <w:tblPr>
        <w:tblStyle w:val="12"/>
        <w:tblW w:w="9360" w:type="dxa"/>
        <w:jc w:val="center"/>
        <w:tblBorders>
          <w:top w:val="single" w:color="1E293B" w:sz="6" w:space="0"/>
          <w:left w:val="single" w:color="1E293B" w:sz="6" w:space="0"/>
          <w:bottom w:val="single" w:color="1E293B" w:sz="8" w:space="0"/>
          <w:right w:val="single" w:color="1E293B" w:sz="6" w:space="0"/>
          <w:insideH w:val="single" w:color="1E293B" w:sz="4" w:space="0"/>
          <w:insideV w:val="single" w:color="1E293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64"/>
        <w:gridCol w:w="3096"/>
      </w:tblGrid>
      <w:tr w14:paraId="6176D920">
        <w:trPr>
          <w:cantSplit/>
          <w:jc w:val="center"/>
        </w:trPr>
        <w:tc>
          <w:tcPr>
            <w:tcW w:w="6264" w:type="dxa"/>
            <w:shd w:val="clear" w:color="auto" w:fill="1E293B"/>
            <w:tcMar>
              <w:top w:w="35" w:type="dxa"/>
              <w:left w:w="80" w:type="dxa"/>
              <w:bottom w:w="35" w:type="dxa"/>
              <w:right w:w="60" w:type="dxa"/>
            </w:tcMar>
            <w:vAlign w:val="center"/>
          </w:tcPr>
          <w:p w14:paraId="399E6776"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KUN 19  •  SHANBA, 14-NOYABR 2026</w:t>
            </w:r>
          </w:p>
          <w:p w14:paraId="5B3D7FED">
            <w:pPr>
              <w:spacing w:before="0" w:after="0"/>
            </w:pPr>
            <w:r>
              <w:rPr>
                <w:rFonts w:ascii="Calibri" w:hAnsi="Calibri"/>
                <w:color w:val="CBD5E1"/>
                <w:sz w:val="17"/>
              </w:rPr>
              <w:t>Peak Day • FULL DIGITAL SAT MOCK TEST 3 • Transitions &amp; Subject-Verb 100% MASTERED!</w:t>
            </w:r>
          </w:p>
        </w:tc>
        <w:tc>
          <w:tcPr>
            <w:tcW w:w="3096" w:type="dxa"/>
            <w:shd w:val="clear" w:color="auto" w:fill="1E293B"/>
            <w:tcMar>
              <w:top w:w="35" w:type="dxa"/>
              <w:left w:w="60" w:type="dxa"/>
              <w:bottom w:w="35" w:type="dxa"/>
              <w:right w:w="80" w:type="dxa"/>
            </w:tcMar>
            <w:vAlign w:val="center"/>
          </w:tcPr>
          <w:p w14:paraId="757FAB50">
            <w:pPr>
              <w:spacing w:before="0" w:after="30"/>
              <w:jc w:val="right"/>
            </w:pPr>
            <w:r>
              <w:rPr>
                <w:rFonts w:ascii="Calibri" w:hAnsi="Calibri"/>
                <w:b/>
                <w:color w:val="94A3B8"/>
                <w:sz w:val="19"/>
              </w:rPr>
              <w:t>GU KULTIVATSIYA &amp; ENERGIYA</w:t>
            </w:r>
          </w:p>
          <w:p w14:paraId="494330B7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FFFFF"/>
                <w:sz w:val="21"/>
              </w:rPr>
              <w:t>Rank 1 Peak • 680 -&gt; 720 PE</w:t>
            </w:r>
          </w:p>
        </w:tc>
      </w:tr>
    </w:tbl>
    <w:p w14:paraId="41540E3F">
      <w:pPr>
        <w:spacing w:before="40" w:after="40" w:line="240" w:lineRule="auto"/>
      </w:pPr>
      <w:r>
        <w:rPr>
          <w:rFonts w:ascii="Calibri" w:hAnsi="Calibri"/>
          <w:b/>
          <w:color w:val="334155"/>
          <w:sz w:val="20"/>
        </w:rPr>
        <w:t>1. KUNLIK REJA VA SHAXSIY BLOKNOT (Bajarilganga [ + ], keyingi kunga qoldirilganga [ - ] qo'ying)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5616"/>
        <w:gridCol w:w="1080"/>
        <w:gridCol w:w="1224"/>
      </w:tblGrid>
      <w:tr w14:paraId="608E7F47">
        <w:trPr>
          <w:cantSplit/>
          <w:jc w:val="center"/>
        </w:trPr>
        <w:tc>
          <w:tcPr>
            <w:tcW w:w="1440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5567214B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Yo'nalish / Vaqt</w:t>
            </w:r>
          </w:p>
        </w:tc>
        <w:tc>
          <w:tcPr>
            <w:tcW w:w="5616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1F328A7E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Aniq Vazifa, Mavzu va Video Fayl Raqamlari</w:t>
            </w:r>
          </w:p>
        </w:tc>
        <w:tc>
          <w:tcPr>
            <w:tcW w:w="1080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1A41C11B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Ball / PE</w:t>
            </w:r>
          </w:p>
        </w:tc>
        <w:tc>
          <w:tcPr>
            <w:tcW w:w="1224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36C591E4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Holat [+/-]</w:t>
            </w:r>
          </w:p>
        </w:tc>
      </w:tr>
      <w:tr w14:paraId="15A7334C">
        <w:trPr>
          <w:cantSplit/>
          <w:jc w:val="center"/>
        </w:trPr>
        <w:tc>
          <w:tcPr>
            <w:tcW w:w="144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10F6555E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SAT Mastery</w:t>
            </w:r>
          </w:p>
        </w:tc>
        <w:tc>
          <w:tcPr>
            <w:tcW w:w="5616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09946DD7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Transitions (70/70) &amp; Subject-Verb Agreement (40/40) — Day 30 FINAL MASTERY!</w:t>
            </w:r>
          </w:p>
        </w:tc>
        <w:tc>
          <w:tcPr>
            <w:tcW w:w="108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4349D2DA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100% Master</w:t>
            </w:r>
          </w:p>
        </w:tc>
        <w:tc>
          <w:tcPr>
            <w:tcW w:w="1224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39708DF3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22153D38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3D39B27C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SAT Mock 3</w:t>
            </w:r>
          </w:p>
        </w:tc>
        <w:tc>
          <w:tcPr>
            <w:tcW w:w="5616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3B150020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FULL DIGITAL SAT MOCK EXAM 3 (800 Math &amp; 720+ R&amp;W Tekshiruvi)</w:t>
            </w:r>
          </w:p>
        </w:tc>
        <w:tc>
          <w:tcPr>
            <w:tcW w:w="108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60929865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+40 ball</w:t>
            </w:r>
          </w:p>
        </w:tc>
        <w:tc>
          <w:tcPr>
            <w:tcW w:w="1224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676EE3FA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446148B8">
        <w:trPr>
          <w:cantSplit/>
          <w:jc w:val="center"/>
        </w:trPr>
        <w:tc>
          <w:tcPr>
            <w:tcW w:w="144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570CDE5B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A&amp;E Check-in</w:t>
            </w:r>
          </w:p>
        </w:tc>
        <w:tc>
          <w:tcPr>
            <w:tcW w:w="5616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57FBE952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SAT Mani Acc Check-in (Mock 3 natijalari va xatolar auditi)</w:t>
            </w:r>
          </w:p>
        </w:tc>
        <w:tc>
          <w:tcPr>
            <w:tcW w:w="108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72D76892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+10 ball</w:t>
            </w:r>
          </w:p>
        </w:tc>
        <w:tc>
          <w:tcPr>
            <w:tcW w:w="1224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07E4F21F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60CA1F38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7C77D80B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Invest (21:45)</w:t>
            </w:r>
          </w:p>
        </w:tc>
        <w:tc>
          <w:tcPr>
            <w:tcW w:w="5616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7A712A65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Medium Acc 4 (Kun 27): 1-to'liq Institutional Investment Memo Tayyorlash</w:t>
            </w:r>
          </w:p>
        </w:tc>
        <w:tc>
          <w:tcPr>
            <w:tcW w:w="108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4D059375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+25 ball</w:t>
            </w:r>
          </w:p>
        </w:tc>
        <w:tc>
          <w:tcPr>
            <w:tcW w:w="1224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55142EDC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200A858B">
        <w:trPr>
          <w:cantSplit/>
          <w:jc w:val="center"/>
        </w:trPr>
        <w:tc>
          <w:tcPr>
            <w:tcW w:w="144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2FB1BFFB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Gu Kun 19 (22:45)</w:t>
            </w:r>
          </w:p>
        </w:tc>
        <w:tc>
          <w:tcPr>
            <w:tcW w:w="5616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267526F3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Rank 1 -&gt; Peak Stage — Kun 19: 90/5/5 Nutq Balansi va Crystal Membrane!</w:t>
            </w:r>
          </w:p>
        </w:tc>
        <w:tc>
          <w:tcPr>
            <w:tcW w:w="108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1369F7F3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+40 PE</w:t>
            </w:r>
          </w:p>
        </w:tc>
        <w:tc>
          <w:tcPr>
            <w:tcW w:w="1224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4DD18A89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41644FAD">
        <w:trPr>
          <w:cantSplit/>
          <w:jc w:val="center"/>
        </w:trPr>
        <w:tc>
          <w:tcPr>
            <w:tcW w:w="9360" w:type="dxa"/>
            <w:gridSpan w:val="4"/>
            <w:shd w:val="clear" w:color="auto" w:fill="E2E8F0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 w14:paraId="056EAB73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2. KO'CHIRILGAN VA SHAXSIY VAZIFALAR (Qo'lda yozish uchun bo'sh qatorlar)</w:t>
            </w:r>
          </w:p>
        </w:tc>
      </w:tr>
      <w:tr w14:paraId="2BC11BA1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51E67DAC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Ko'chirilgan 1</w:t>
            </w:r>
          </w:p>
        </w:tc>
        <w:tc>
          <w:tcPr>
            <w:tcW w:w="5616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7116A0A8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4748B"/>
                <w:sz w:val="18"/>
              </w:rPr>
              <w:t>Oldingi kundan o'tgan: 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49E4C70F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+____</w:t>
            </w:r>
          </w:p>
        </w:tc>
        <w:tc>
          <w:tcPr>
            <w:tcW w:w="1224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6F8F22DD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[  +  |  -  ]</w:t>
            </w:r>
          </w:p>
        </w:tc>
      </w:tr>
      <w:tr w14:paraId="7BD39A1A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203663CF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Ko'chirilgan 2</w:t>
            </w:r>
          </w:p>
        </w:tc>
        <w:tc>
          <w:tcPr>
            <w:tcW w:w="5616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424BAC87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4748B"/>
                <w:sz w:val="18"/>
              </w:rPr>
              <w:t>Oldingi kundan o'tgan: 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092D1AD0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+____</w:t>
            </w:r>
          </w:p>
        </w:tc>
        <w:tc>
          <w:tcPr>
            <w:tcW w:w="1224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00CD2218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[  +  |  -  ]</w:t>
            </w:r>
          </w:p>
        </w:tc>
      </w:tr>
    </w:tbl>
    <w:p w14:paraId="59215F8D">
      <w:pPr>
        <w:spacing w:before="60" w:after="40" w:line="240" w:lineRule="auto"/>
      </w:pPr>
      <w:r>
        <w:rPr>
          <w:rFonts w:ascii="Calibri" w:hAnsi="Calibri"/>
          <w:b/>
          <w:color w:val="334155"/>
          <w:sz w:val="20"/>
        </w:rPr>
        <w:t>3. KECHKI RPA (X = QILMADIM) VA KOMPYUTERGA / GEMINI'GA KO'CHIRISH XULOSASI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67CA962A">
        <w:trPr>
          <w:cantSplit/>
          <w:jc w:val="center"/>
        </w:trPr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4C6AC79F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[   ] 00:30 Hard Stop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5E6A6E90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[   ] Chala tashlamadim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7710C59B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[   ] Daydreaming yo'q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0490057A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[   ] Social Media yo'q</w:t>
            </w:r>
          </w:p>
        </w:tc>
      </w:tr>
      <w:tr w14:paraId="64F6CAA8">
        <w:trPr>
          <w:cantSplit/>
          <w:jc w:val="center"/>
        </w:trPr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72D6B4F6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7"/>
              </w:rPr>
              <w:t>SAT: +_______ ball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2B0424FB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7"/>
              </w:rPr>
              <w:t>ExAcc: +_______ ball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3B3631A4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7"/>
              </w:rPr>
              <w:t>Gu PE: +_______ PE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090EB55F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7"/>
              </w:rPr>
              <w:t>RPA Poklik: ___ / 4 X</w:t>
            </w:r>
          </w:p>
        </w:tc>
      </w:tr>
      <w:tr w14:paraId="487997E7">
        <w:trPr>
          <w:cantSplit/>
          <w:jc w:val="center"/>
        </w:trPr>
        <w:tc>
          <w:tcPr>
            <w:tcW w:w="9360" w:type="dxa"/>
            <w:gridSpan w:val="4"/>
            <w:shd w:val="clear" w:color="auto" w:fill="FFFDF9"/>
            <w:tcMar>
              <w:top w:w="48" w:type="dxa"/>
              <w:left w:w="80" w:type="dxa"/>
              <w:bottom w:w="48" w:type="dxa"/>
              <w:right w:w="80" w:type="dxa"/>
            </w:tcMar>
            <w:vAlign w:val="center"/>
          </w:tcPr>
          <w:p w14:paraId="75DC1F0F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Qoldirilgan (-) va Gemini'ga aytiladigan vazifa / izoh: ____________________________________________________________________</w:t>
            </w:r>
          </w:p>
        </w:tc>
      </w:tr>
    </w:tbl>
    <w:p w14:paraId="04EFC853">
      <w:r>
        <w:br w:type="page"/>
      </w:r>
    </w:p>
    <w:tbl>
      <w:tblPr>
        <w:tblStyle w:val="12"/>
        <w:tblW w:w="9360" w:type="dxa"/>
        <w:jc w:val="center"/>
        <w:tblBorders>
          <w:top w:val="single" w:color="1E293B" w:sz="6" w:space="0"/>
          <w:left w:val="single" w:color="1E293B" w:sz="6" w:space="0"/>
          <w:bottom w:val="single" w:color="1E293B" w:sz="8" w:space="0"/>
          <w:right w:val="single" w:color="1E293B" w:sz="6" w:space="0"/>
          <w:insideH w:val="single" w:color="1E293B" w:sz="4" w:space="0"/>
          <w:insideV w:val="single" w:color="1E293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64"/>
        <w:gridCol w:w="3096"/>
      </w:tblGrid>
      <w:tr w14:paraId="21B10BCA">
        <w:trPr>
          <w:cantSplit/>
          <w:jc w:val="center"/>
        </w:trPr>
        <w:tc>
          <w:tcPr>
            <w:tcW w:w="6264" w:type="dxa"/>
            <w:shd w:val="clear" w:color="auto" w:fill="1E293B"/>
            <w:tcMar>
              <w:top w:w="35" w:type="dxa"/>
              <w:left w:w="80" w:type="dxa"/>
              <w:bottom w:w="35" w:type="dxa"/>
              <w:right w:w="60" w:type="dxa"/>
            </w:tcMar>
            <w:vAlign w:val="center"/>
          </w:tcPr>
          <w:p w14:paraId="6293E3D4"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KUN 20  •  YAKSHANBA, 15-NOYABR 2026</w:t>
            </w:r>
          </w:p>
          <w:p w14:paraId="1B0BFB56">
            <w:pPr>
              <w:spacing w:before="0" w:after="0"/>
            </w:pPr>
            <w:r>
              <w:rPr>
                <w:rFonts w:ascii="Calibri" w:hAnsi="Calibri"/>
                <w:color w:val="CBD5E1"/>
                <w:sz w:val="17"/>
              </w:rPr>
              <w:t>Sunday Buffer • Exponents Day 14, Text Structure Day 14 &amp; Ratios 100% MASTERED!</w:t>
            </w:r>
          </w:p>
        </w:tc>
        <w:tc>
          <w:tcPr>
            <w:tcW w:w="3096" w:type="dxa"/>
            <w:shd w:val="clear" w:color="auto" w:fill="1E293B"/>
            <w:tcMar>
              <w:top w:w="35" w:type="dxa"/>
              <w:left w:w="60" w:type="dxa"/>
              <w:bottom w:w="35" w:type="dxa"/>
              <w:right w:w="80" w:type="dxa"/>
            </w:tcMar>
            <w:vAlign w:val="center"/>
          </w:tcPr>
          <w:p w14:paraId="1AFA2000">
            <w:pPr>
              <w:spacing w:before="0" w:after="30"/>
              <w:jc w:val="right"/>
            </w:pPr>
            <w:r>
              <w:rPr>
                <w:rFonts w:ascii="Calibri" w:hAnsi="Calibri"/>
                <w:b/>
                <w:color w:val="94A3B8"/>
                <w:sz w:val="19"/>
              </w:rPr>
              <w:t>GU KULTIVATSIYA &amp; ENERGIYA</w:t>
            </w:r>
          </w:p>
          <w:p w14:paraId="1576D229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FFFFF"/>
                <w:sz w:val="21"/>
              </w:rPr>
              <w:t>Rank 1 Peak • 720 PE (Buffer)</w:t>
            </w:r>
          </w:p>
        </w:tc>
      </w:tr>
    </w:tbl>
    <w:p w14:paraId="41AAB518">
      <w:pPr>
        <w:spacing w:before="40" w:after="40" w:line="240" w:lineRule="auto"/>
      </w:pPr>
      <w:r>
        <w:rPr>
          <w:rFonts w:ascii="Calibri" w:hAnsi="Calibri"/>
          <w:b/>
          <w:color w:val="334155"/>
          <w:sz w:val="20"/>
        </w:rPr>
        <w:t>1. KUNLIK REJA VA SHAXSIY BLOKNOT (Bajarilganga [ + ], keyingi kunga qoldirilganga [ - ] qo'ying)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5616"/>
        <w:gridCol w:w="1080"/>
        <w:gridCol w:w="1224"/>
      </w:tblGrid>
      <w:tr w14:paraId="04A55080">
        <w:trPr>
          <w:cantSplit/>
          <w:jc w:val="center"/>
        </w:trPr>
        <w:tc>
          <w:tcPr>
            <w:tcW w:w="1440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454FB0D5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Yo'nalish / Vaqt</w:t>
            </w:r>
          </w:p>
        </w:tc>
        <w:tc>
          <w:tcPr>
            <w:tcW w:w="5616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7D4EC808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Aniq Vazifa, Mavzu va Video Fayl Raqamlari</w:t>
            </w:r>
          </w:p>
        </w:tc>
        <w:tc>
          <w:tcPr>
            <w:tcW w:w="1080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537249F8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Ball / PE</w:t>
            </w:r>
          </w:p>
        </w:tc>
        <w:tc>
          <w:tcPr>
            <w:tcW w:w="1224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6003944E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Holat [+/-]</w:t>
            </w:r>
          </w:p>
        </w:tc>
      </w:tr>
      <w:tr w14:paraId="4692F1FE">
        <w:trPr>
          <w:cantSplit/>
          <w:jc w:val="center"/>
        </w:trPr>
        <w:tc>
          <w:tcPr>
            <w:tcW w:w="144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298CF5C3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SAT Mastery</w:t>
            </w:r>
          </w:p>
        </w:tc>
        <w:tc>
          <w:tcPr>
            <w:tcW w:w="5616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099D485F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Ratios, Rates &amp; Percentages — Day 30 FINAL MASTERY (50/50 ball — 100% MASTERED!)</w:t>
            </w:r>
          </w:p>
        </w:tc>
        <w:tc>
          <w:tcPr>
            <w:tcW w:w="108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7FD05B60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100% Master</w:t>
            </w:r>
          </w:p>
        </w:tc>
        <w:tc>
          <w:tcPr>
            <w:tcW w:w="1224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78D3F578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56A13D28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747EC1D1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SAT SR (11:30)</w:t>
            </w:r>
          </w:p>
        </w:tc>
        <w:tc>
          <w:tcPr>
            <w:tcW w:w="5616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5E51FBAE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Exponents, Radicals &amp; Growth (Modul M1) — Day 14 Consolidation (20 daqiqa)</w:t>
            </w:r>
          </w:p>
        </w:tc>
        <w:tc>
          <w:tcPr>
            <w:tcW w:w="108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7438E827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+10.5 ball</w:t>
            </w:r>
          </w:p>
        </w:tc>
        <w:tc>
          <w:tcPr>
            <w:tcW w:w="1224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089C5533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35B34596">
        <w:trPr>
          <w:cantSplit/>
          <w:jc w:val="center"/>
        </w:trPr>
        <w:tc>
          <w:tcPr>
            <w:tcW w:w="144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17BD868D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SAT SR (11:55)</w:t>
            </w:r>
          </w:p>
        </w:tc>
        <w:tc>
          <w:tcPr>
            <w:tcW w:w="5616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1270D20E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Text Structure &amp; Purpose — Day 14 Consolidation (15 daqiqa)</w:t>
            </w:r>
          </w:p>
        </w:tc>
        <w:tc>
          <w:tcPr>
            <w:tcW w:w="108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0C99268B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+6 ball</w:t>
            </w:r>
          </w:p>
        </w:tc>
        <w:tc>
          <w:tcPr>
            <w:tcW w:w="1224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49132259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7B8FF326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3BCB67A4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Invest Buffer</w:t>
            </w:r>
          </w:p>
        </w:tc>
        <w:tc>
          <w:tcPr>
            <w:tcW w:w="5616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60360477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Sunday Buffer 5: 30 kunlik Investitsiya Midi Acc yakuniy ko'rik (0 yangi dars)</w:t>
            </w:r>
          </w:p>
        </w:tc>
        <w:tc>
          <w:tcPr>
            <w:tcW w:w="108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2E41EF12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0 ball</w:t>
            </w:r>
          </w:p>
        </w:tc>
        <w:tc>
          <w:tcPr>
            <w:tcW w:w="1224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088252EA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257B17AF">
        <w:trPr>
          <w:cantSplit/>
          <w:jc w:val="center"/>
        </w:trPr>
        <w:tc>
          <w:tcPr>
            <w:tcW w:w="144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576DF3D4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Gu Kun 20 (22:30)</w:t>
            </w:r>
          </w:p>
        </w:tc>
        <w:tc>
          <w:tcPr>
            <w:tcW w:w="5616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070FBA04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Rank 1 Peak — Kun 20 (Sunday Buffer): Crystal Membrane Cleansing</w:t>
            </w:r>
          </w:p>
        </w:tc>
        <w:tc>
          <w:tcPr>
            <w:tcW w:w="108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4E0A6034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0 PE</w:t>
            </w:r>
          </w:p>
        </w:tc>
        <w:tc>
          <w:tcPr>
            <w:tcW w:w="1224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4485B92D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556A728A">
        <w:trPr>
          <w:cantSplit/>
          <w:jc w:val="center"/>
        </w:trPr>
        <w:tc>
          <w:tcPr>
            <w:tcW w:w="9360" w:type="dxa"/>
            <w:gridSpan w:val="4"/>
            <w:shd w:val="clear" w:color="auto" w:fill="E2E8F0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 w14:paraId="14C75B6C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2. KO'CHIRILGAN VA SHAXSIY VAZIFALAR (Qo'lda yozish uchun bo'sh qatorlar)</w:t>
            </w:r>
          </w:p>
        </w:tc>
      </w:tr>
      <w:tr w14:paraId="26B4FD57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3BC81FEC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Ko'chirilgan 1</w:t>
            </w:r>
          </w:p>
        </w:tc>
        <w:tc>
          <w:tcPr>
            <w:tcW w:w="5616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4662C81A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4748B"/>
                <w:sz w:val="18"/>
              </w:rPr>
              <w:t>Oldingi kundan o'tgan: 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351672DA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+____</w:t>
            </w:r>
          </w:p>
        </w:tc>
        <w:tc>
          <w:tcPr>
            <w:tcW w:w="1224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2C34DA25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[  +  |  -  ]</w:t>
            </w:r>
          </w:p>
        </w:tc>
      </w:tr>
      <w:tr w14:paraId="43F931F6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1241C926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Ko'chirilgan 2</w:t>
            </w:r>
          </w:p>
        </w:tc>
        <w:tc>
          <w:tcPr>
            <w:tcW w:w="5616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7788C4A0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4748B"/>
                <w:sz w:val="18"/>
              </w:rPr>
              <w:t>Oldingi kundan o'tgan: 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118CDDF4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+____</w:t>
            </w:r>
          </w:p>
        </w:tc>
        <w:tc>
          <w:tcPr>
            <w:tcW w:w="1224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486DD697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[  +  |  -  ]</w:t>
            </w:r>
          </w:p>
        </w:tc>
      </w:tr>
    </w:tbl>
    <w:p w14:paraId="0372EAE9">
      <w:pPr>
        <w:spacing w:before="60" w:after="40" w:line="240" w:lineRule="auto"/>
      </w:pPr>
      <w:r>
        <w:rPr>
          <w:rFonts w:ascii="Calibri" w:hAnsi="Calibri"/>
          <w:b/>
          <w:color w:val="334155"/>
          <w:sz w:val="20"/>
        </w:rPr>
        <w:t>3. KECHKI RPA (X = QILMADIM) VA KOMPYUTERGA / GEMINI'GA KO'CHIRISH XULOSASI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0B9875BB">
        <w:trPr>
          <w:cantSplit/>
          <w:jc w:val="center"/>
        </w:trPr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61F901AF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[   ] 00:30 Hard Stop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5E20E12F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[   ] Chala tashlamadim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3606A841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[   ] Daydreaming yo'q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692605C3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[   ] Social Media yo'q</w:t>
            </w:r>
          </w:p>
        </w:tc>
      </w:tr>
      <w:tr w14:paraId="7420C7E8">
        <w:trPr>
          <w:cantSplit/>
          <w:jc w:val="center"/>
        </w:trPr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2EEE1169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7"/>
              </w:rPr>
              <w:t>SAT: +_______ ball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10EB80C2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7"/>
              </w:rPr>
              <w:t>ExAcc: +_______ ball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51C6517B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7"/>
              </w:rPr>
              <w:t>Gu PE: +_______ PE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789A1063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7"/>
              </w:rPr>
              <w:t>RPA Poklik: ___ / 4 X</w:t>
            </w:r>
          </w:p>
        </w:tc>
      </w:tr>
      <w:tr w14:paraId="5A120D66">
        <w:trPr>
          <w:cantSplit/>
          <w:jc w:val="center"/>
        </w:trPr>
        <w:tc>
          <w:tcPr>
            <w:tcW w:w="9360" w:type="dxa"/>
            <w:gridSpan w:val="4"/>
            <w:shd w:val="clear" w:color="auto" w:fill="FFFDF9"/>
            <w:tcMar>
              <w:top w:w="48" w:type="dxa"/>
              <w:left w:w="80" w:type="dxa"/>
              <w:bottom w:w="48" w:type="dxa"/>
              <w:right w:w="80" w:type="dxa"/>
            </w:tcMar>
            <w:vAlign w:val="center"/>
          </w:tcPr>
          <w:p w14:paraId="101FB993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Qoldirilgan (-) va Gemini'ga aytiladigan vazifa / izoh: ____________________________________________________________________</w:t>
            </w:r>
          </w:p>
        </w:tc>
      </w:tr>
    </w:tbl>
    <w:p w14:paraId="5A2A3B1F">
      <w:r>
        <w:br w:type="page"/>
      </w:r>
    </w:p>
    <w:tbl>
      <w:tblPr>
        <w:tblStyle w:val="12"/>
        <w:tblW w:w="9360" w:type="dxa"/>
        <w:jc w:val="center"/>
        <w:tblBorders>
          <w:top w:val="single" w:color="1E293B" w:sz="6" w:space="0"/>
          <w:left w:val="single" w:color="1E293B" w:sz="6" w:space="0"/>
          <w:bottom w:val="single" w:color="1E293B" w:sz="8" w:space="0"/>
          <w:right w:val="single" w:color="1E293B" w:sz="6" w:space="0"/>
          <w:insideH w:val="single" w:color="1E293B" w:sz="4" w:space="0"/>
          <w:insideV w:val="single" w:color="1E293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64"/>
        <w:gridCol w:w="3096"/>
      </w:tblGrid>
      <w:tr w14:paraId="0D98F261">
        <w:trPr>
          <w:cantSplit/>
          <w:jc w:val="center"/>
        </w:trPr>
        <w:tc>
          <w:tcPr>
            <w:tcW w:w="6264" w:type="dxa"/>
            <w:shd w:val="clear" w:color="auto" w:fill="1E293B"/>
            <w:tcMar>
              <w:top w:w="35" w:type="dxa"/>
              <w:left w:w="80" w:type="dxa"/>
              <w:bottom w:w="35" w:type="dxa"/>
              <w:right w:w="60" w:type="dxa"/>
            </w:tcMar>
            <w:vAlign w:val="center"/>
          </w:tcPr>
          <w:p w14:paraId="79FBCA86"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KUN 21  •  DUSHANBA, 16-NOYABR 2026</w:t>
            </w:r>
          </w:p>
          <w:p w14:paraId="1943B433">
            <w:pPr>
              <w:spacing w:before="0" w:after="0"/>
            </w:pPr>
            <w:r>
              <w:rPr>
                <w:rFonts w:ascii="Calibri" w:hAnsi="Calibri"/>
                <w:color w:val="CBD5E1"/>
                <w:sz w:val="17"/>
              </w:rPr>
              <w:t>Invest Midi Acc Yakuni (Check-in 8) • Geometry 2 (M6) Day 14</w:t>
            </w:r>
          </w:p>
        </w:tc>
        <w:tc>
          <w:tcPr>
            <w:tcW w:w="3096" w:type="dxa"/>
            <w:shd w:val="clear" w:color="auto" w:fill="1E293B"/>
            <w:tcMar>
              <w:top w:w="35" w:type="dxa"/>
              <w:left w:w="60" w:type="dxa"/>
              <w:bottom w:w="35" w:type="dxa"/>
              <w:right w:w="80" w:type="dxa"/>
            </w:tcMar>
            <w:vAlign w:val="center"/>
          </w:tcPr>
          <w:p w14:paraId="45BE949B">
            <w:pPr>
              <w:spacing w:before="0" w:after="30"/>
              <w:jc w:val="right"/>
            </w:pPr>
            <w:r>
              <w:rPr>
                <w:rFonts w:ascii="Calibri" w:hAnsi="Calibri"/>
                <w:b/>
                <w:color w:val="94A3B8"/>
                <w:sz w:val="19"/>
              </w:rPr>
              <w:t>GU KULTIVATSIYA &amp; ENERGIYA</w:t>
            </w:r>
          </w:p>
          <w:p w14:paraId="4C7CAFBF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FFFFF"/>
                <w:sz w:val="21"/>
              </w:rPr>
              <w:t>Rank 1 Peak • 720 -&gt; 760 PE</w:t>
            </w:r>
          </w:p>
        </w:tc>
      </w:tr>
    </w:tbl>
    <w:p w14:paraId="639EE4CE">
      <w:pPr>
        <w:spacing w:before="40" w:after="40" w:line="240" w:lineRule="auto"/>
      </w:pPr>
      <w:r>
        <w:rPr>
          <w:rFonts w:ascii="Calibri" w:hAnsi="Calibri"/>
          <w:b/>
          <w:color w:val="334155"/>
          <w:sz w:val="20"/>
        </w:rPr>
        <w:t>1. KUNLIK REJA VA SHAXSIY BLOKNOT (Bajarilganga [ + ], keyingi kunga qoldirilganga [ - ] qo'ying)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5616"/>
        <w:gridCol w:w="1080"/>
        <w:gridCol w:w="1224"/>
      </w:tblGrid>
      <w:tr w14:paraId="45549CFB">
        <w:trPr>
          <w:cantSplit/>
          <w:jc w:val="center"/>
        </w:trPr>
        <w:tc>
          <w:tcPr>
            <w:tcW w:w="1440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34DB4F1E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Yo'nalish / Vaqt</w:t>
            </w:r>
          </w:p>
        </w:tc>
        <w:tc>
          <w:tcPr>
            <w:tcW w:w="5616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7C0B2C3B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Aniq Vazifa, Mavzu va Video Fayl Raqamlari</w:t>
            </w:r>
          </w:p>
        </w:tc>
        <w:tc>
          <w:tcPr>
            <w:tcW w:w="1080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258843FE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Ball / PE</w:t>
            </w:r>
          </w:p>
        </w:tc>
        <w:tc>
          <w:tcPr>
            <w:tcW w:w="1224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66ED4DAB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Holat [+/-]</w:t>
            </w:r>
          </w:p>
        </w:tc>
      </w:tr>
      <w:tr w14:paraId="4742E8AF">
        <w:trPr>
          <w:cantSplit/>
          <w:jc w:val="center"/>
        </w:trPr>
        <w:tc>
          <w:tcPr>
            <w:tcW w:w="144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70C7FCBE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SAT SR (18:30)</w:t>
            </w:r>
          </w:p>
        </w:tc>
        <w:tc>
          <w:tcPr>
            <w:tcW w:w="5616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15F2F0CC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Geometry 2: Shapes &amp; Trigonometry (Modul M6) — Day 14 Consolidation (20m)</w:t>
            </w:r>
          </w:p>
        </w:tc>
        <w:tc>
          <w:tcPr>
            <w:tcW w:w="108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09CFD34D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+6.75 ball</w:t>
            </w:r>
          </w:p>
        </w:tc>
        <w:tc>
          <w:tcPr>
            <w:tcW w:w="1224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61CCAF02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0FDD0AF9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1F11D197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SAT R&amp;W Drill</w:t>
            </w:r>
          </w:p>
        </w:tc>
        <w:tc>
          <w:tcPr>
            <w:tcW w:w="5616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01848C1E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Reading &amp; Writing Module 2 Time-Management &amp; Elimination Sprint (25m)</w:t>
            </w:r>
          </w:p>
        </w:tc>
        <w:tc>
          <w:tcPr>
            <w:tcW w:w="108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47BD4684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+15 ball</w:t>
            </w:r>
          </w:p>
        </w:tc>
        <w:tc>
          <w:tcPr>
            <w:tcW w:w="1224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418D7F39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617E4A65">
        <w:trPr>
          <w:cantSplit/>
          <w:jc w:val="center"/>
        </w:trPr>
        <w:tc>
          <w:tcPr>
            <w:tcW w:w="144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6573A1B6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Invest Yakun</w:t>
            </w:r>
          </w:p>
        </w:tc>
        <w:tc>
          <w:tcPr>
            <w:tcW w:w="5616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39AEF1EC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Small Acc 21 (Kun 30 — YAKUNIY) + [Check-in 8]: 30 kunlik Sprint va Portfel Auditi</w:t>
            </w:r>
          </w:p>
        </w:tc>
        <w:tc>
          <w:tcPr>
            <w:tcW w:w="108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480C2FB7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+10 ball</w:t>
            </w:r>
          </w:p>
        </w:tc>
        <w:tc>
          <w:tcPr>
            <w:tcW w:w="1224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673F4C44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2142A8E9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3F1DC67A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Gu Kun 21 (22:30)</w:t>
            </w:r>
          </w:p>
        </w:tc>
        <w:tc>
          <w:tcPr>
            <w:tcW w:w="5616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50523123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Rank 1 Peak — Kun 21 + [Gu Check-in 6]: To'la Quduq (Ichki o'ziga yetarlilik)</w:t>
            </w:r>
          </w:p>
        </w:tc>
        <w:tc>
          <w:tcPr>
            <w:tcW w:w="108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19998EDF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+40 PE</w:t>
            </w:r>
          </w:p>
        </w:tc>
        <w:tc>
          <w:tcPr>
            <w:tcW w:w="1224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0F8C8CDD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0892DE3C">
        <w:trPr>
          <w:cantSplit/>
          <w:jc w:val="center"/>
        </w:trPr>
        <w:tc>
          <w:tcPr>
            <w:tcW w:w="9360" w:type="dxa"/>
            <w:gridSpan w:val="4"/>
            <w:shd w:val="clear" w:color="auto" w:fill="E2E8F0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 w14:paraId="25F10AC2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2. KO'CHIRILGAN VA SHAXSIY VAZIFALAR (Qo'lda yozish uchun bo'sh qatorlar)</w:t>
            </w:r>
          </w:p>
        </w:tc>
      </w:tr>
      <w:tr w14:paraId="51636CCB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263ED46F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Ko'chirilgan 1</w:t>
            </w:r>
          </w:p>
        </w:tc>
        <w:tc>
          <w:tcPr>
            <w:tcW w:w="5616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7CB30461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4748B"/>
                <w:sz w:val="18"/>
              </w:rPr>
              <w:t>Oldingi kundan o'tgan: 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2E442951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+____</w:t>
            </w:r>
          </w:p>
        </w:tc>
        <w:tc>
          <w:tcPr>
            <w:tcW w:w="1224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6D75CC4C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[  +  |  -  ]</w:t>
            </w:r>
          </w:p>
        </w:tc>
      </w:tr>
      <w:tr w14:paraId="79CA9345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5CD5C02D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Ko'chirilgan 2</w:t>
            </w:r>
          </w:p>
        </w:tc>
        <w:tc>
          <w:tcPr>
            <w:tcW w:w="5616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37D7649F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4748B"/>
                <w:sz w:val="18"/>
              </w:rPr>
              <w:t>Oldingi kundan o'tgan: 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0EC59F16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+____</w:t>
            </w:r>
          </w:p>
        </w:tc>
        <w:tc>
          <w:tcPr>
            <w:tcW w:w="1224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22AEF7D1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[  +  |  -  ]</w:t>
            </w:r>
          </w:p>
        </w:tc>
      </w:tr>
    </w:tbl>
    <w:p w14:paraId="0795CD64">
      <w:pPr>
        <w:spacing w:before="60" w:after="40" w:line="240" w:lineRule="auto"/>
      </w:pPr>
      <w:r>
        <w:rPr>
          <w:rFonts w:ascii="Calibri" w:hAnsi="Calibri"/>
          <w:b/>
          <w:color w:val="334155"/>
          <w:sz w:val="20"/>
        </w:rPr>
        <w:t>3. KECHKI RPA (X = QILMADIM) VA KOMPYUTERGA / GEMINI'GA KO'CHIRISH XULOSASI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6B5349B1">
        <w:trPr>
          <w:cantSplit/>
          <w:jc w:val="center"/>
        </w:trPr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66B5FB3B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[   ] 00:30 Hard Stop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4543D4F8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[   ] Chala tashlamadim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64ECDB15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[   ] Daydreaming yo'q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0BCB8D25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[   ] Social Media yo'q</w:t>
            </w:r>
          </w:p>
        </w:tc>
      </w:tr>
      <w:tr w14:paraId="273426A7">
        <w:trPr>
          <w:cantSplit/>
          <w:jc w:val="center"/>
        </w:trPr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72E77F57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7"/>
              </w:rPr>
              <w:t>SAT: +_______ ball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0EE612DD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7"/>
              </w:rPr>
              <w:t>ExAcc: +_______ ball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401AE689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7"/>
              </w:rPr>
              <w:t>Gu PE: +_______ PE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08FD1FEA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7"/>
              </w:rPr>
              <w:t>RPA Poklik: ___ / 4 X</w:t>
            </w:r>
          </w:p>
        </w:tc>
      </w:tr>
      <w:tr w14:paraId="3084F196">
        <w:trPr>
          <w:cantSplit/>
          <w:jc w:val="center"/>
        </w:trPr>
        <w:tc>
          <w:tcPr>
            <w:tcW w:w="9360" w:type="dxa"/>
            <w:gridSpan w:val="4"/>
            <w:shd w:val="clear" w:color="auto" w:fill="FFFDF9"/>
            <w:tcMar>
              <w:top w:w="48" w:type="dxa"/>
              <w:left w:w="80" w:type="dxa"/>
              <w:bottom w:w="48" w:type="dxa"/>
              <w:right w:w="80" w:type="dxa"/>
            </w:tcMar>
            <w:vAlign w:val="center"/>
          </w:tcPr>
          <w:p w14:paraId="6CA85CDB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Qoldirilgan (-) va Gemini'ga aytiladigan vazifa / izoh: ____________________________________________________________________</w:t>
            </w:r>
          </w:p>
        </w:tc>
      </w:tr>
    </w:tbl>
    <w:p w14:paraId="7B1AD33D">
      <w:r>
        <w:br w:type="page"/>
      </w:r>
    </w:p>
    <w:tbl>
      <w:tblPr>
        <w:tblStyle w:val="12"/>
        <w:tblW w:w="9360" w:type="dxa"/>
        <w:jc w:val="center"/>
        <w:tblBorders>
          <w:top w:val="single" w:color="1E293B" w:sz="6" w:space="0"/>
          <w:left w:val="single" w:color="1E293B" w:sz="6" w:space="0"/>
          <w:bottom w:val="single" w:color="1E293B" w:sz="8" w:space="0"/>
          <w:right w:val="single" w:color="1E293B" w:sz="6" w:space="0"/>
          <w:insideH w:val="single" w:color="1E293B" w:sz="4" w:space="0"/>
          <w:insideV w:val="single" w:color="1E293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64"/>
        <w:gridCol w:w="3096"/>
      </w:tblGrid>
      <w:tr w14:paraId="0E9D04DA">
        <w:trPr>
          <w:cantSplit/>
          <w:jc w:val="center"/>
        </w:trPr>
        <w:tc>
          <w:tcPr>
            <w:tcW w:w="6264" w:type="dxa"/>
            <w:shd w:val="clear" w:color="auto" w:fill="1E293B"/>
            <w:tcMar>
              <w:top w:w="35" w:type="dxa"/>
              <w:left w:w="80" w:type="dxa"/>
              <w:bottom w:w="35" w:type="dxa"/>
              <w:right w:w="60" w:type="dxa"/>
            </w:tcMar>
            <w:vAlign w:val="center"/>
          </w:tcPr>
          <w:p w14:paraId="5881193D"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KUN 22  •  SESHANBA, 17-NOYABR 2026</w:t>
            </w:r>
          </w:p>
          <w:p w14:paraId="54180AD4">
            <w:pPr>
              <w:spacing w:before="0" w:after="0"/>
            </w:pPr>
            <w:r>
              <w:rPr>
                <w:rFonts w:ascii="Calibri" w:hAnsi="Calibri"/>
                <w:color w:val="CBD5E1"/>
                <w:sz w:val="17"/>
              </w:rPr>
              <w:t>Smooth Volume • Statistics &amp; Probability (Modul M7) Day 14 • Math Grid-in Sprint</w:t>
            </w:r>
          </w:p>
        </w:tc>
        <w:tc>
          <w:tcPr>
            <w:tcW w:w="3096" w:type="dxa"/>
            <w:shd w:val="clear" w:color="auto" w:fill="1E293B"/>
            <w:tcMar>
              <w:top w:w="35" w:type="dxa"/>
              <w:left w:w="60" w:type="dxa"/>
              <w:bottom w:w="35" w:type="dxa"/>
              <w:right w:w="80" w:type="dxa"/>
            </w:tcMar>
            <w:vAlign w:val="center"/>
          </w:tcPr>
          <w:p w14:paraId="0DA854F3">
            <w:pPr>
              <w:spacing w:before="0" w:after="30"/>
              <w:jc w:val="right"/>
            </w:pPr>
            <w:r>
              <w:rPr>
                <w:rFonts w:ascii="Calibri" w:hAnsi="Calibri"/>
                <w:b/>
                <w:color w:val="94A3B8"/>
                <w:sz w:val="19"/>
              </w:rPr>
              <w:t>GU KULTIVATSIYA &amp; ENERGIYA</w:t>
            </w:r>
          </w:p>
          <w:p w14:paraId="1BFF7D26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FFFFF"/>
                <w:sz w:val="21"/>
              </w:rPr>
              <w:t>Rank 1 Peak • 760 -&gt; 800 PE</w:t>
            </w:r>
          </w:p>
        </w:tc>
      </w:tr>
    </w:tbl>
    <w:p w14:paraId="6C3FEE3E">
      <w:pPr>
        <w:spacing w:before="40" w:after="40" w:line="240" w:lineRule="auto"/>
      </w:pPr>
      <w:r>
        <w:rPr>
          <w:rFonts w:ascii="Calibri" w:hAnsi="Calibri"/>
          <w:b/>
          <w:color w:val="334155"/>
          <w:sz w:val="20"/>
        </w:rPr>
        <w:t>1. KUNLIK REJA VA SHAXSIY BLOKNOT (Bajarilganga [ + ], keyingi kunga qoldirilganga [ - ] qo'ying)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5616"/>
        <w:gridCol w:w="1080"/>
        <w:gridCol w:w="1224"/>
      </w:tblGrid>
      <w:tr w14:paraId="2672F77C">
        <w:trPr>
          <w:cantSplit/>
          <w:jc w:val="center"/>
        </w:trPr>
        <w:tc>
          <w:tcPr>
            <w:tcW w:w="1440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0AF975D9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Yo'nalish / Vaqt</w:t>
            </w:r>
          </w:p>
        </w:tc>
        <w:tc>
          <w:tcPr>
            <w:tcW w:w="5616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173E54BB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Aniq Vazifa, Mavzu va Video Fayl Raqamlari</w:t>
            </w:r>
          </w:p>
        </w:tc>
        <w:tc>
          <w:tcPr>
            <w:tcW w:w="1080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790ED3E2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Ball / PE</w:t>
            </w:r>
          </w:p>
        </w:tc>
        <w:tc>
          <w:tcPr>
            <w:tcW w:w="1224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2B78DA58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Holat [+/-]</w:t>
            </w:r>
          </w:p>
        </w:tc>
      </w:tr>
      <w:tr w14:paraId="2554F15C">
        <w:trPr>
          <w:cantSplit/>
          <w:jc w:val="center"/>
        </w:trPr>
        <w:tc>
          <w:tcPr>
            <w:tcW w:w="144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1D2D40B6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SAT SR (18:30)</w:t>
            </w:r>
          </w:p>
        </w:tc>
        <w:tc>
          <w:tcPr>
            <w:tcW w:w="5616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56BF0933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Statistics, Probability &amp; Unit Conversions (Modul M7) — Day 14 Consolidation (20m)</w:t>
            </w:r>
          </w:p>
        </w:tc>
        <w:tc>
          <w:tcPr>
            <w:tcW w:w="108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2E56E9D7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+6.75 ball</w:t>
            </w:r>
          </w:p>
        </w:tc>
        <w:tc>
          <w:tcPr>
            <w:tcW w:w="1224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7D78084C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5884E4EA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0AA30AC3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SAT Math Drill</w:t>
            </w:r>
          </w:p>
        </w:tc>
        <w:tc>
          <w:tcPr>
            <w:tcW w:w="5616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7B38C480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SAT Math Hardest 20 Grid-in &amp; Free-Response Timed Sprint (30 daqiqa)</w:t>
            </w:r>
          </w:p>
        </w:tc>
        <w:tc>
          <w:tcPr>
            <w:tcW w:w="108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52A26A1E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+15 ball</w:t>
            </w:r>
          </w:p>
        </w:tc>
        <w:tc>
          <w:tcPr>
            <w:tcW w:w="1224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0FFB728C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3D045AEF">
        <w:trPr>
          <w:cantSplit/>
          <w:jc w:val="center"/>
        </w:trPr>
        <w:tc>
          <w:tcPr>
            <w:tcW w:w="144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69823F65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A&amp;E Check-in</w:t>
            </w:r>
          </w:p>
        </w:tc>
        <w:tc>
          <w:tcPr>
            <w:tcW w:w="5616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284C10A7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SAT Mani Acc 3-kunlik ballar auditi</w:t>
            </w:r>
          </w:p>
        </w:tc>
        <w:tc>
          <w:tcPr>
            <w:tcW w:w="108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3CEEBE57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+10 ball</w:t>
            </w:r>
          </w:p>
        </w:tc>
        <w:tc>
          <w:tcPr>
            <w:tcW w:w="1224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30E12A3A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16A46D4A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0A47B946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Gu Kun 22 (22:30)</w:t>
            </w:r>
          </w:p>
        </w:tc>
        <w:tc>
          <w:tcPr>
            <w:tcW w:w="5616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3183CBA0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Rank 1 Peak — Kun 22: 5 kishilik sovuq davrada Adler devori va xotirjamlik</w:t>
            </w:r>
          </w:p>
        </w:tc>
        <w:tc>
          <w:tcPr>
            <w:tcW w:w="108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069746DA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+40 PE</w:t>
            </w:r>
          </w:p>
        </w:tc>
        <w:tc>
          <w:tcPr>
            <w:tcW w:w="1224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070E88F3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1B9482F0">
        <w:trPr>
          <w:cantSplit/>
          <w:jc w:val="center"/>
        </w:trPr>
        <w:tc>
          <w:tcPr>
            <w:tcW w:w="9360" w:type="dxa"/>
            <w:gridSpan w:val="4"/>
            <w:shd w:val="clear" w:color="auto" w:fill="E2E8F0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 w14:paraId="73D934CE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2. KO'CHIRILGAN VA SHAXSIY VAZIFALAR (Qo'lda yozish uchun bo'sh qatorlar)</w:t>
            </w:r>
          </w:p>
        </w:tc>
      </w:tr>
      <w:tr w14:paraId="78C245B7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6B19845A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Ko'chirilgan 1</w:t>
            </w:r>
          </w:p>
        </w:tc>
        <w:tc>
          <w:tcPr>
            <w:tcW w:w="5616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408A29D5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4748B"/>
                <w:sz w:val="18"/>
              </w:rPr>
              <w:t>Oldingi kundan o'tgan: 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7BB40FFA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+____</w:t>
            </w:r>
          </w:p>
        </w:tc>
        <w:tc>
          <w:tcPr>
            <w:tcW w:w="1224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37B05068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[  +  |  -  ]</w:t>
            </w:r>
          </w:p>
        </w:tc>
      </w:tr>
      <w:tr w14:paraId="5DE9AD27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5165F00D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Ko'chirilgan 2</w:t>
            </w:r>
          </w:p>
        </w:tc>
        <w:tc>
          <w:tcPr>
            <w:tcW w:w="5616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04B23BC8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4748B"/>
                <w:sz w:val="18"/>
              </w:rPr>
              <w:t>Oldingi kundan o'tgan: 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62FB73C2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+____</w:t>
            </w:r>
          </w:p>
        </w:tc>
        <w:tc>
          <w:tcPr>
            <w:tcW w:w="1224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2DD983F0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[  +  |  -  ]</w:t>
            </w:r>
          </w:p>
        </w:tc>
      </w:tr>
    </w:tbl>
    <w:p w14:paraId="7CBCF797">
      <w:pPr>
        <w:spacing w:before="60" w:after="40" w:line="240" w:lineRule="auto"/>
      </w:pPr>
      <w:r>
        <w:rPr>
          <w:rFonts w:ascii="Calibri" w:hAnsi="Calibri"/>
          <w:b/>
          <w:color w:val="334155"/>
          <w:sz w:val="20"/>
        </w:rPr>
        <w:t>3. KECHKI RPA (X = QILMADIM) VA KOMPYUTERGA / GEMINI'GA KO'CHIRISH XULOSASI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26E2A5C5">
        <w:trPr>
          <w:cantSplit/>
          <w:jc w:val="center"/>
        </w:trPr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09B541B7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[   ] 00:30 Hard Stop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3BAFCE94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[   ] Chala tashlamadim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057B5A61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[   ] Daydreaming yo'q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504CB182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[   ] Social Media yo'q</w:t>
            </w:r>
          </w:p>
        </w:tc>
      </w:tr>
      <w:tr w14:paraId="354EF855">
        <w:trPr>
          <w:cantSplit/>
          <w:jc w:val="center"/>
        </w:trPr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58929D11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7"/>
              </w:rPr>
              <w:t>SAT: +_______ ball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2C3BDDDD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7"/>
              </w:rPr>
              <w:t>ExAcc: +_______ ball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17738BC3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7"/>
              </w:rPr>
              <w:t>Gu PE: +_______ PE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2B0E2FCF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7"/>
              </w:rPr>
              <w:t>RPA Poklik: ___ / 4 X</w:t>
            </w:r>
          </w:p>
        </w:tc>
      </w:tr>
      <w:tr w14:paraId="082B1949">
        <w:trPr>
          <w:cantSplit/>
          <w:jc w:val="center"/>
        </w:trPr>
        <w:tc>
          <w:tcPr>
            <w:tcW w:w="9360" w:type="dxa"/>
            <w:gridSpan w:val="4"/>
            <w:shd w:val="clear" w:color="auto" w:fill="FFFDF9"/>
            <w:tcMar>
              <w:top w:w="48" w:type="dxa"/>
              <w:left w:w="80" w:type="dxa"/>
              <w:bottom w:w="48" w:type="dxa"/>
              <w:right w:w="80" w:type="dxa"/>
            </w:tcMar>
            <w:vAlign w:val="center"/>
          </w:tcPr>
          <w:p w14:paraId="43D46687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Qoldirilgan (-) va Gemini'ga aytiladigan vazifa / izoh: ____________________________________________________________________</w:t>
            </w:r>
          </w:p>
        </w:tc>
      </w:tr>
    </w:tbl>
    <w:p w14:paraId="45068D69">
      <w:r>
        <w:br w:type="page"/>
      </w:r>
    </w:p>
    <w:tbl>
      <w:tblPr>
        <w:tblStyle w:val="12"/>
        <w:tblW w:w="9360" w:type="dxa"/>
        <w:jc w:val="center"/>
        <w:tblBorders>
          <w:top w:val="single" w:color="1E293B" w:sz="6" w:space="0"/>
          <w:left w:val="single" w:color="1E293B" w:sz="6" w:space="0"/>
          <w:bottom w:val="single" w:color="1E293B" w:sz="8" w:space="0"/>
          <w:right w:val="single" w:color="1E293B" w:sz="6" w:space="0"/>
          <w:insideH w:val="single" w:color="1E293B" w:sz="4" w:space="0"/>
          <w:insideV w:val="single" w:color="1E293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64"/>
        <w:gridCol w:w="3096"/>
      </w:tblGrid>
      <w:tr w14:paraId="61B659FB">
        <w:trPr>
          <w:cantSplit/>
          <w:jc w:val="center"/>
        </w:trPr>
        <w:tc>
          <w:tcPr>
            <w:tcW w:w="6264" w:type="dxa"/>
            <w:shd w:val="clear" w:color="auto" w:fill="1E293B"/>
            <w:tcMar>
              <w:top w:w="35" w:type="dxa"/>
              <w:left w:w="80" w:type="dxa"/>
              <w:bottom w:w="35" w:type="dxa"/>
              <w:right w:w="60" w:type="dxa"/>
            </w:tcMar>
            <w:vAlign w:val="center"/>
          </w:tcPr>
          <w:p w14:paraId="79F20C5E"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KUN 23  •  CHORSHANBA, 18-NOYABR 2026</w:t>
            </w:r>
          </w:p>
          <w:p w14:paraId="583259CC">
            <w:pPr>
              <w:spacing w:before="0" w:after="0"/>
            </w:pPr>
            <w:r>
              <w:rPr>
                <w:rFonts w:ascii="Calibri" w:hAnsi="Calibri"/>
                <w:color w:val="CBD5E1"/>
                <w:sz w:val="17"/>
              </w:rPr>
              <w:t>Smooth Volume • Modul M8 (30-Dars Mock &amp; Desmos 27–30) Day 14</w:t>
            </w:r>
          </w:p>
        </w:tc>
        <w:tc>
          <w:tcPr>
            <w:tcW w:w="3096" w:type="dxa"/>
            <w:shd w:val="clear" w:color="auto" w:fill="1E293B"/>
            <w:tcMar>
              <w:top w:w="35" w:type="dxa"/>
              <w:left w:w="60" w:type="dxa"/>
              <w:bottom w:w="35" w:type="dxa"/>
              <w:right w:w="80" w:type="dxa"/>
            </w:tcMar>
            <w:vAlign w:val="center"/>
          </w:tcPr>
          <w:p w14:paraId="1A0E4859">
            <w:pPr>
              <w:spacing w:before="0" w:after="30"/>
              <w:jc w:val="right"/>
            </w:pPr>
            <w:r>
              <w:rPr>
                <w:rFonts w:ascii="Calibri" w:hAnsi="Calibri"/>
                <w:b/>
                <w:color w:val="94A3B8"/>
                <w:sz w:val="19"/>
              </w:rPr>
              <w:t>GU KULTIVATSIYA &amp; ENERGIYA</w:t>
            </w:r>
          </w:p>
          <w:p w14:paraId="7BF2D31D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FFFFF"/>
                <w:sz w:val="21"/>
              </w:rPr>
              <w:t>Rank 1 Peak • 800 -&gt; 840 PE</w:t>
            </w:r>
          </w:p>
        </w:tc>
      </w:tr>
    </w:tbl>
    <w:p w14:paraId="660AD0B1">
      <w:pPr>
        <w:spacing w:before="40" w:after="40" w:line="240" w:lineRule="auto"/>
      </w:pPr>
      <w:r>
        <w:rPr>
          <w:rFonts w:ascii="Calibri" w:hAnsi="Calibri"/>
          <w:b/>
          <w:color w:val="334155"/>
          <w:sz w:val="20"/>
        </w:rPr>
        <w:t>1. KUNLIK REJA VA SHAXSIY BLOKNOT (Bajarilganga [ + ], keyingi kunga qoldirilganga [ - ] qo'ying)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5616"/>
        <w:gridCol w:w="1080"/>
        <w:gridCol w:w="1224"/>
      </w:tblGrid>
      <w:tr w14:paraId="7B6FC0E3">
        <w:trPr>
          <w:cantSplit/>
          <w:jc w:val="center"/>
        </w:trPr>
        <w:tc>
          <w:tcPr>
            <w:tcW w:w="1440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3256247A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Yo'nalish / Vaqt</w:t>
            </w:r>
          </w:p>
        </w:tc>
        <w:tc>
          <w:tcPr>
            <w:tcW w:w="5616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17002F5C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Aniq Vazifa, Mavzu va Video Fayl Raqamlari</w:t>
            </w:r>
          </w:p>
        </w:tc>
        <w:tc>
          <w:tcPr>
            <w:tcW w:w="1080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1D773B54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Ball / PE</w:t>
            </w:r>
          </w:p>
        </w:tc>
        <w:tc>
          <w:tcPr>
            <w:tcW w:w="1224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705B688B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Holat [+/-]</w:t>
            </w:r>
          </w:p>
        </w:tc>
      </w:tr>
      <w:tr w14:paraId="4728E52B">
        <w:trPr>
          <w:cantSplit/>
          <w:jc w:val="center"/>
        </w:trPr>
        <w:tc>
          <w:tcPr>
            <w:tcW w:w="144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2A60F915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SAT SR (18:30)</w:t>
            </w:r>
          </w:p>
        </w:tc>
        <w:tc>
          <w:tcPr>
            <w:tcW w:w="5616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31B2E920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30-Dars Mock &amp; Desmos 27–30 (Modul M8) — Day 14 Consolidation (20m)</w:t>
            </w:r>
          </w:p>
        </w:tc>
        <w:tc>
          <w:tcPr>
            <w:tcW w:w="108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2FF262D0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+6.25 ball</w:t>
            </w:r>
          </w:p>
        </w:tc>
        <w:tc>
          <w:tcPr>
            <w:tcW w:w="1224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504CE9AB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79CEF1D6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686993E5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SAT Math Drill</w:t>
            </w:r>
          </w:p>
        </w:tc>
        <w:tc>
          <w:tcPr>
            <w:tcW w:w="5616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14176DB0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Desmos Non-Linear Regression &amp; Systems Master Sprint (25 daqiqa)</w:t>
            </w:r>
          </w:p>
        </w:tc>
        <w:tc>
          <w:tcPr>
            <w:tcW w:w="108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67F77E2A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+15 ball</w:t>
            </w:r>
          </w:p>
        </w:tc>
        <w:tc>
          <w:tcPr>
            <w:tcW w:w="1224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4B8BE7C8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5618FFD6">
        <w:trPr>
          <w:cantSplit/>
          <w:jc w:val="center"/>
        </w:trPr>
        <w:tc>
          <w:tcPr>
            <w:tcW w:w="144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38AD3416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Gu Kun 23 (22:30)</w:t>
            </w:r>
          </w:p>
        </w:tc>
        <w:tc>
          <w:tcPr>
            <w:tcW w:w="5616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7687A2F0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Rank 1 Peak — Kun 23: Qizlar iliqligiga 30s filtr va 0 daqiqa xayol</w:t>
            </w:r>
          </w:p>
        </w:tc>
        <w:tc>
          <w:tcPr>
            <w:tcW w:w="108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11109289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+40 PE</w:t>
            </w:r>
          </w:p>
        </w:tc>
        <w:tc>
          <w:tcPr>
            <w:tcW w:w="1224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4DE69E45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64C4C97A">
        <w:trPr>
          <w:cantSplit/>
          <w:jc w:val="center"/>
        </w:trPr>
        <w:tc>
          <w:tcPr>
            <w:tcW w:w="9360" w:type="dxa"/>
            <w:gridSpan w:val="4"/>
            <w:shd w:val="clear" w:color="auto" w:fill="E2E8F0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 w14:paraId="252BB248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2. KO'CHIRILGAN VA SHAXSIY VAZIFALAR (Qo'lda yozish uchun bo'sh qatorlar)</w:t>
            </w:r>
          </w:p>
        </w:tc>
      </w:tr>
      <w:tr w14:paraId="15586D2B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4DF876AA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Ko'chirilgan 1</w:t>
            </w:r>
          </w:p>
        </w:tc>
        <w:tc>
          <w:tcPr>
            <w:tcW w:w="5616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4CC8E695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4748B"/>
                <w:sz w:val="18"/>
              </w:rPr>
              <w:t>Oldingi kundan o'tgan: 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5091945C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+____</w:t>
            </w:r>
          </w:p>
        </w:tc>
        <w:tc>
          <w:tcPr>
            <w:tcW w:w="1224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715DEEB9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[  +  |  -  ]</w:t>
            </w:r>
          </w:p>
        </w:tc>
      </w:tr>
      <w:tr w14:paraId="4F93B4C1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766F9615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Ko'chirilgan 2</w:t>
            </w:r>
          </w:p>
        </w:tc>
        <w:tc>
          <w:tcPr>
            <w:tcW w:w="5616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45E62A74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4748B"/>
                <w:sz w:val="18"/>
              </w:rPr>
              <w:t>Oldingi kundan o'tgan: 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1A852444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+____</w:t>
            </w:r>
          </w:p>
        </w:tc>
        <w:tc>
          <w:tcPr>
            <w:tcW w:w="1224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341FBA2B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[  +  |  -  ]</w:t>
            </w:r>
          </w:p>
        </w:tc>
      </w:tr>
    </w:tbl>
    <w:p w14:paraId="35B877BD">
      <w:pPr>
        <w:spacing w:before="60" w:after="40" w:line="240" w:lineRule="auto"/>
      </w:pPr>
      <w:r>
        <w:rPr>
          <w:rFonts w:ascii="Calibri" w:hAnsi="Calibri"/>
          <w:b/>
          <w:color w:val="334155"/>
          <w:sz w:val="20"/>
        </w:rPr>
        <w:t>3. KECHKI RPA (X = QILMADIM) VA KOMPYUTERGA / GEMINI'GA KO'CHIRISH XULOSASI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647F720E">
        <w:trPr>
          <w:cantSplit/>
          <w:jc w:val="center"/>
        </w:trPr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0706C284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[   ] 00:30 Hard Stop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4E3E2F7F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[   ] Chala tashlamadim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0C3D961F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[   ] Daydreaming yo'q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645CD234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[   ] Social Media yo'q</w:t>
            </w:r>
          </w:p>
        </w:tc>
      </w:tr>
      <w:tr w14:paraId="5AD65E42">
        <w:trPr>
          <w:cantSplit/>
          <w:jc w:val="center"/>
        </w:trPr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4ECD8DFB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7"/>
              </w:rPr>
              <w:t>SAT: +_______ ball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4EE59687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7"/>
              </w:rPr>
              <w:t>ExAcc: +_______ ball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2DD76082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7"/>
              </w:rPr>
              <w:t>Gu PE: +_______ PE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44445E86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7"/>
              </w:rPr>
              <w:t>RPA Poklik: ___ / 4 X</w:t>
            </w:r>
          </w:p>
        </w:tc>
      </w:tr>
      <w:tr w14:paraId="42D3E670">
        <w:trPr>
          <w:cantSplit/>
          <w:jc w:val="center"/>
        </w:trPr>
        <w:tc>
          <w:tcPr>
            <w:tcW w:w="9360" w:type="dxa"/>
            <w:gridSpan w:val="4"/>
            <w:shd w:val="clear" w:color="auto" w:fill="FFFDF9"/>
            <w:tcMar>
              <w:top w:w="48" w:type="dxa"/>
              <w:left w:w="80" w:type="dxa"/>
              <w:bottom w:w="48" w:type="dxa"/>
              <w:right w:w="80" w:type="dxa"/>
            </w:tcMar>
            <w:vAlign w:val="center"/>
          </w:tcPr>
          <w:p w14:paraId="7F0A534E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Qoldirilgan (-) va Gemini'ga aytiladigan vazifa / izoh: ____________________________________________________________________</w:t>
            </w:r>
          </w:p>
        </w:tc>
      </w:tr>
    </w:tbl>
    <w:p w14:paraId="33D5B6AA">
      <w:r>
        <w:br w:type="page"/>
      </w:r>
    </w:p>
    <w:tbl>
      <w:tblPr>
        <w:tblStyle w:val="12"/>
        <w:tblW w:w="9360" w:type="dxa"/>
        <w:jc w:val="center"/>
        <w:tblBorders>
          <w:top w:val="single" w:color="1E293B" w:sz="6" w:space="0"/>
          <w:left w:val="single" w:color="1E293B" w:sz="6" w:space="0"/>
          <w:bottom w:val="single" w:color="1E293B" w:sz="8" w:space="0"/>
          <w:right w:val="single" w:color="1E293B" w:sz="6" w:space="0"/>
          <w:insideH w:val="single" w:color="1E293B" w:sz="4" w:space="0"/>
          <w:insideV w:val="single" w:color="1E293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64"/>
        <w:gridCol w:w="3096"/>
      </w:tblGrid>
      <w:tr w14:paraId="74418439">
        <w:trPr>
          <w:cantSplit/>
          <w:jc w:val="center"/>
        </w:trPr>
        <w:tc>
          <w:tcPr>
            <w:tcW w:w="6264" w:type="dxa"/>
            <w:shd w:val="clear" w:color="auto" w:fill="1E293B"/>
            <w:tcMar>
              <w:top w:w="35" w:type="dxa"/>
              <w:left w:w="80" w:type="dxa"/>
              <w:bottom w:w="35" w:type="dxa"/>
              <w:right w:w="60" w:type="dxa"/>
            </w:tcMar>
            <w:vAlign w:val="center"/>
          </w:tcPr>
          <w:p w14:paraId="101FCF5E"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KUN 24  •  PAYSHANBA, 19-NOYABR 2026</w:t>
            </w:r>
          </w:p>
          <w:p w14:paraId="623DB359">
            <w:pPr>
              <w:spacing w:before="0" w:after="0"/>
            </w:pPr>
            <w:r>
              <w:rPr>
                <w:rFonts w:ascii="Calibri" w:hAnsi="Calibri"/>
                <w:color w:val="CBD5E1"/>
                <w:sz w:val="17"/>
              </w:rPr>
              <w:t>Smooth Volume • Words in Context 100% MASTERED! • Rhetorical Synthesis Day 14</w:t>
            </w:r>
          </w:p>
        </w:tc>
        <w:tc>
          <w:tcPr>
            <w:tcW w:w="3096" w:type="dxa"/>
            <w:shd w:val="clear" w:color="auto" w:fill="1E293B"/>
            <w:tcMar>
              <w:top w:w="35" w:type="dxa"/>
              <w:left w:w="60" w:type="dxa"/>
              <w:bottom w:w="35" w:type="dxa"/>
              <w:right w:w="80" w:type="dxa"/>
            </w:tcMar>
            <w:vAlign w:val="center"/>
          </w:tcPr>
          <w:p w14:paraId="1C27DB4A">
            <w:pPr>
              <w:spacing w:before="0" w:after="30"/>
              <w:jc w:val="right"/>
            </w:pPr>
            <w:r>
              <w:rPr>
                <w:rFonts w:ascii="Calibri" w:hAnsi="Calibri"/>
                <w:b/>
                <w:color w:val="94A3B8"/>
                <w:sz w:val="19"/>
              </w:rPr>
              <w:t>GU KULTIVATSIYA &amp; ENERGIYA</w:t>
            </w:r>
          </w:p>
          <w:p w14:paraId="2C53B1E8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FFFFF"/>
                <w:sz w:val="21"/>
              </w:rPr>
              <w:t>Rank 1 Peak • 840 -&gt; 880 PE</w:t>
            </w:r>
          </w:p>
        </w:tc>
      </w:tr>
    </w:tbl>
    <w:p w14:paraId="5465B4FC">
      <w:pPr>
        <w:spacing w:before="40" w:after="40" w:line="240" w:lineRule="auto"/>
      </w:pPr>
      <w:r>
        <w:rPr>
          <w:rFonts w:ascii="Calibri" w:hAnsi="Calibri"/>
          <w:b/>
          <w:color w:val="334155"/>
          <w:sz w:val="20"/>
        </w:rPr>
        <w:t>1. KUNLIK REJA VA SHAXSIY BLOKNOT (Bajarilganga [ + ], keyingi kunga qoldirilganga [ - ] qo'ying)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5616"/>
        <w:gridCol w:w="1080"/>
        <w:gridCol w:w="1224"/>
      </w:tblGrid>
      <w:tr w14:paraId="0F9F4A82">
        <w:trPr>
          <w:cantSplit/>
          <w:jc w:val="center"/>
        </w:trPr>
        <w:tc>
          <w:tcPr>
            <w:tcW w:w="1440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3477CBFE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Yo'nalish / Vaqt</w:t>
            </w:r>
          </w:p>
        </w:tc>
        <w:tc>
          <w:tcPr>
            <w:tcW w:w="5616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404C2ACB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Aniq Vazifa, Mavzu va Video Fayl Raqamlari</w:t>
            </w:r>
          </w:p>
        </w:tc>
        <w:tc>
          <w:tcPr>
            <w:tcW w:w="1080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25ED04F8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Ball / PE</w:t>
            </w:r>
          </w:p>
        </w:tc>
        <w:tc>
          <w:tcPr>
            <w:tcW w:w="1224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1ED91668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Holat [+/-]</w:t>
            </w:r>
          </w:p>
        </w:tc>
      </w:tr>
      <w:tr w14:paraId="724F4251">
        <w:trPr>
          <w:cantSplit/>
          <w:jc w:val="center"/>
        </w:trPr>
        <w:tc>
          <w:tcPr>
            <w:tcW w:w="144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6306EA95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SAT Mastery</w:t>
            </w:r>
          </w:p>
        </w:tc>
        <w:tc>
          <w:tcPr>
            <w:tcW w:w="5616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78D01B56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Words in Context — Day 30 FINAL MASTERY (70/70 ball — 100% MASTERED!)</w:t>
            </w:r>
          </w:p>
        </w:tc>
        <w:tc>
          <w:tcPr>
            <w:tcW w:w="108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04770B6B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100% Master</w:t>
            </w:r>
          </w:p>
        </w:tc>
        <w:tc>
          <w:tcPr>
            <w:tcW w:w="1224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0E6BE32D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5EE18FF6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1BBBDFA8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SAT SR (18:45)</w:t>
            </w:r>
          </w:p>
        </w:tc>
        <w:tc>
          <w:tcPr>
            <w:tcW w:w="5616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4DCEB1D6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Rhetorical Synthesis — Day 14 Consolidation (15m -&gt; 70/70 Consolidated!)</w:t>
            </w:r>
          </w:p>
        </w:tc>
        <w:tc>
          <w:tcPr>
            <w:tcW w:w="1080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60CEA456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+10.5 ball</w:t>
            </w:r>
          </w:p>
        </w:tc>
        <w:tc>
          <w:tcPr>
            <w:tcW w:w="1224" w:type="dxa"/>
            <w:shd w:val="clear" w:color="auto" w:fill="F8FAFC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3A004380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374DA7CE">
        <w:trPr>
          <w:cantSplit/>
          <w:jc w:val="center"/>
        </w:trPr>
        <w:tc>
          <w:tcPr>
            <w:tcW w:w="144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6404BD54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Gu Kun 24 (22:30)</w:t>
            </w:r>
          </w:p>
        </w:tc>
        <w:tc>
          <w:tcPr>
            <w:tcW w:w="5616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65F4F7C9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Rank 1 Peak — Kun 24 + [Gu Check-in 7]: Maqtov va tanqid shamolidan Detachment</w:t>
            </w:r>
          </w:p>
        </w:tc>
        <w:tc>
          <w:tcPr>
            <w:tcW w:w="1080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6CD1A9A4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+40 PE</w:t>
            </w:r>
          </w:p>
        </w:tc>
        <w:tc>
          <w:tcPr>
            <w:tcW w:w="1224" w:type="dxa"/>
            <w:tcMar>
              <w:top w:w="28" w:type="dxa"/>
              <w:left w:w="75" w:type="dxa"/>
              <w:bottom w:w="28" w:type="dxa"/>
              <w:right w:w="75" w:type="dxa"/>
            </w:tcMar>
            <w:vAlign w:val="center"/>
          </w:tcPr>
          <w:p w14:paraId="355EADB6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[  +  |  -  ]</w:t>
            </w:r>
          </w:p>
        </w:tc>
      </w:tr>
      <w:tr w14:paraId="2F8544F4">
        <w:trPr>
          <w:cantSplit/>
          <w:jc w:val="center"/>
        </w:trPr>
        <w:tc>
          <w:tcPr>
            <w:tcW w:w="9360" w:type="dxa"/>
            <w:gridSpan w:val="4"/>
            <w:shd w:val="clear" w:color="auto" w:fill="E2E8F0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 w14:paraId="1FA79339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2. KO'CHIRILGAN VA SHAXSIY VAZIFALAR (Qo'lda yozish uchun bo'sh qatorlar)</w:t>
            </w:r>
          </w:p>
        </w:tc>
      </w:tr>
      <w:tr w14:paraId="08F169A5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23591945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Ko'chirilgan 1</w:t>
            </w:r>
          </w:p>
        </w:tc>
        <w:tc>
          <w:tcPr>
            <w:tcW w:w="5616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403B15D5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4748B"/>
                <w:sz w:val="18"/>
              </w:rPr>
              <w:t>Oldingi kundan o'tgan: 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7A74CC2D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+____</w:t>
            </w:r>
          </w:p>
        </w:tc>
        <w:tc>
          <w:tcPr>
            <w:tcW w:w="1224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02864958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[  +  |  -  ]</w:t>
            </w:r>
          </w:p>
        </w:tc>
      </w:tr>
      <w:tr w14:paraId="666F1302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66C31215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Ko'chirilgan 2</w:t>
            </w:r>
          </w:p>
        </w:tc>
        <w:tc>
          <w:tcPr>
            <w:tcW w:w="5616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54B8E845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4748B"/>
                <w:sz w:val="18"/>
              </w:rPr>
              <w:t>Oldingi kundan o'tgan: 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5AD8446B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+____</w:t>
            </w:r>
          </w:p>
        </w:tc>
        <w:tc>
          <w:tcPr>
            <w:tcW w:w="1224" w:type="dxa"/>
            <w:shd w:val="clear" w:color="auto" w:fill="FFFDF9"/>
            <w:tcMar>
              <w:top w:w="32" w:type="dxa"/>
              <w:left w:w="75" w:type="dxa"/>
              <w:bottom w:w="32" w:type="dxa"/>
              <w:right w:w="75" w:type="dxa"/>
            </w:tcMar>
            <w:vAlign w:val="center"/>
          </w:tcPr>
          <w:p w14:paraId="3834D71A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[  +  |  -  ]</w:t>
            </w:r>
          </w:p>
        </w:tc>
      </w:tr>
    </w:tbl>
    <w:p w14:paraId="36521024">
      <w:pPr>
        <w:spacing w:before="60" w:after="40" w:line="240" w:lineRule="auto"/>
      </w:pPr>
      <w:r>
        <w:rPr>
          <w:rFonts w:ascii="Calibri" w:hAnsi="Calibri"/>
          <w:b/>
          <w:color w:val="334155"/>
          <w:sz w:val="20"/>
        </w:rPr>
        <w:t>3. KECHKI RPA (X = QILMADIM) VA KOMPYUTERGA / GEMINI'GA KO'CHIRISH XULOSASI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0DFFD37F">
        <w:trPr>
          <w:cantSplit/>
          <w:jc w:val="center"/>
        </w:trPr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51E051AD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[   ] 00:30 Hard Stop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3992CB69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[   ] Chala tashlamadim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3AEF33F0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[   ] Daydreaming yo'q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17948F9D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[   ] Social Media yo'q</w:t>
            </w:r>
          </w:p>
        </w:tc>
      </w:tr>
      <w:tr w14:paraId="312EBB4A">
        <w:trPr>
          <w:cantSplit/>
          <w:jc w:val="center"/>
        </w:trPr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3420E6AE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7"/>
              </w:rPr>
              <w:t>SAT: +_______ ball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5F0108B7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7"/>
              </w:rPr>
              <w:t>ExAcc: +_______ ball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4D65C35C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7"/>
              </w:rPr>
              <w:t>Gu PE: +_______ PE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3CBF3706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1E3A8A"/>
                <w:sz w:val="17"/>
              </w:rPr>
              <w:t>RPA Poklik: ___ / 4 X</w:t>
            </w:r>
          </w:p>
        </w:tc>
      </w:tr>
      <w:tr w14:paraId="77A5DE45">
        <w:trPr>
          <w:cantSplit/>
          <w:jc w:val="center"/>
        </w:trPr>
        <w:tc>
          <w:tcPr>
            <w:tcW w:w="9360" w:type="dxa"/>
            <w:gridSpan w:val="4"/>
            <w:shd w:val="clear" w:color="auto" w:fill="FFFDF9"/>
            <w:tcMar>
              <w:top w:w="48" w:type="dxa"/>
              <w:left w:w="80" w:type="dxa"/>
              <w:bottom w:w="48" w:type="dxa"/>
              <w:right w:w="80" w:type="dxa"/>
            </w:tcMar>
            <w:vAlign w:val="center"/>
          </w:tcPr>
          <w:p w14:paraId="12BB90BE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Qoldirilgan (-) va Gemini'ga aytiladigan vazifa / izoh: ____________________________________________________________________</w:t>
            </w:r>
          </w:p>
        </w:tc>
      </w:tr>
    </w:tbl>
    <w:p w14:paraId="6C8BB132">
      <w:r>
        <w:br w:type="page"/>
      </w:r>
    </w:p>
    <w:p w14:paraId="251C6EE6">
      <w:pPr>
        <w:spacing w:before="0" w:after="80"/>
      </w:pPr>
      <w:r>
        <w:rPr>
          <w:rFonts w:ascii="Calibri" w:hAnsi="Calibri"/>
          <w:b/>
          <w:color w:val="0F172A"/>
          <w:sz w:val="30"/>
        </w:rPr>
        <w:t>YAKUNIY SPRINT: 20-NOYABR – 5-DEKABR IMTIHON OLDI MASTERY JADVALI</w:t>
      </w:r>
    </w:p>
    <w:p w14:paraId="2750B3D4">
      <w:pPr>
        <w:spacing w:before="0" w:after="160"/>
      </w:pPr>
      <w:r>
        <w:rPr>
          <w:rFonts w:ascii="Calibri" w:hAnsi="Calibri"/>
          <w:color w:val="334155"/>
          <w:sz w:val="22"/>
        </w:rPr>
        <w:t>20-Noyabrdan 5-Dekabrgacha barcha qolgan mavzularning Day 30 Final Mastery bosqichlari yopiladi, Gu Rank 2 darajasiga chiqiladi va 5-Dekabr kuni 1500+ (800 Math) natija qayd etiladi.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5688"/>
        <w:gridCol w:w="1080"/>
        <w:gridCol w:w="1224"/>
      </w:tblGrid>
      <w:tr w14:paraId="43BD350E">
        <w:trPr>
          <w:cantSplit/>
          <w:jc w:val="center"/>
        </w:trPr>
        <w:tc>
          <w:tcPr>
            <w:tcW w:w="1368" w:type="dxa"/>
            <w:shd w:val="clear" w:color="auto" w:fill="1E293B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28326BD7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Sana</w:t>
            </w:r>
          </w:p>
        </w:tc>
        <w:tc>
          <w:tcPr>
            <w:tcW w:w="5688" w:type="dxa"/>
            <w:shd w:val="clear" w:color="auto" w:fill="1E293B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44D0BC7A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Day 14 / Day 30 Final Mastery, Mock Test va Gu Rank 2</w:t>
            </w:r>
          </w:p>
        </w:tc>
        <w:tc>
          <w:tcPr>
            <w:tcW w:w="1080" w:type="dxa"/>
            <w:shd w:val="clear" w:color="auto" w:fill="1E293B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30BC85FB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Ball / PE</w:t>
            </w:r>
          </w:p>
        </w:tc>
        <w:tc>
          <w:tcPr>
            <w:tcW w:w="1224" w:type="dxa"/>
            <w:shd w:val="clear" w:color="auto" w:fill="1E293B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12FB1790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Holat [+/-]</w:t>
            </w:r>
          </w:p>
        </w:tc>
      </w:tr>
      <w:tr w14:paraId="673F3443">
        <w:trPr>
          <w:cantSplit/>
          <w:jc w:val="center"/>
        </w:trPr>
        <w:tc>
          <w:tcPr>
            <w:tcW w:w="1368" w:type="dxa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062D9F43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20-Noy (Jum)</w:t>
            </w:r>
          </w:p>
        </w:tc>
        <w:tc>
          <w:tcPr>
            <w:tcW w:w="5688" w:type="dxa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24BFF0E3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Inferences &amp; Central Ideas — Day 14 Consolidation (+10.5) | Gu Kun 25 (920 PE)</w:t>
            </w:r>
          </w:p>
        </w:tc>
        <w:tc>
          <w:tcPr>
            <w:tcW w:w="1080" w:type="dxa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05AA7766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+10.5 / +40</w:t>
            </w:r>
          </w:p>
        </w:tc>
        <w:tc>
          <w:tcPr>
            <w:tcW w:w="1224" w:type="dxa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78B27658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 w14:paraId="09CC71A5">
        <w:trPr>
          <w:cantSplit/>
          <w:jc w:val="center"/>
        </w:trPr>
        <w:tc>
          <w:tcPr>
            <w:tcW w:w="1368" w:type="dxa"/>
            <w:shd w:val="clear" w:color="auto" w:fill="F8FAFC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05EDC1BB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21-Noy (Shan)</w:t>
            </w:r>
          </w:p>
        </w:tc>
        <w:tc>
          <w:tcPr>
            <w:tcW w:w="5688" w:type="dxa"/>
            <w:shd w:val="clear" w:color="auto" w:fill="F8FAFC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27ED7A3D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FULL DIGITAL SAT MOCK EXAM 4 + Punctuation &amp; Inequalities Day 30 MASTERED!</w:t>
            </w:r>
          </w:p>
        </w:tc>
        <w:tc>
          <w:tcPr>
            <w:tcW w:w="1080" w:type="dxa"/>
            <w:shd w:val="clear" w:color="auto" w:fill="F8FAFC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5567CDAF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+40 / +40 PE</w:t>
            </w:r>
          </w:p>
        </w:tc>
        <w:tc>
          <w:tcPr>
            <w:tcW w:w="1224" w:type="dxa"/>
            <w:shd w:val="clear" w:color="auto" w:fill="F8FAFC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750255D3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 w14:paraId="34C72D10">
        <w:trPr>
          <w:cantSplit/>
          <w:jc w:val="center"/>
        </w:trPr>
        <w:tc>
          <w:tcPr>
            <w:tcW w:w="1368" w:type="dxa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5791AE4D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23-Noy (Du)</w:t>
            </w:r>
          </w:p>
        </w:tc>
        <w:tc>
          <w:tcPr>
            <w:tcW w:w="5688" w:type="dxa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7BD0CA17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Verb Tense (40/40) &amp; Command of Evidence (70/70) — Day 30 FINAL MASTERY! | Gu (1000 PE)</w:t>
            </w:r>
          </w:p>
        </w:tc>
        <w:tc>
          <w:tcPr>
            <w:tcW w:w="1080" w:type="dxa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7D57544E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100% Master</w:t>
            </w:r>
          </w:p>
        </w:tc>
        <w:tc>
          <w:tcPr>
            <w:tcW w:w="1224" w:type="dxa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1899D0B8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 w14:paraId="79201E76">
        <w:trPr>
          <w:cantSplit/>
          <w:jc w:val="center"/>
        </w:trPr>
        <w:tc>
          <w:tcPr>
            <w:tcW w:w="1368" w:type="dxa"/>
            <w:shd w:val="clear" w:color="auto" w:fill="F8FAFC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7FFEA4D9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24-Noy (Sesh)</w:t>
            </w:r>
          </w:p>
        </w:tc>
        <w:tc>
          <w:tcPr>
            <w:tcW w:w="5688" w:type="dxa"/>
            <w:shd w:val="clear" w:color="auto" w:fill="F8FAFC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609A94E9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Math &amp; R&amp;W Error Recovery Drill | Gu Kun 28: RANK 2 RED STEEL BREAKTHROUGH!</w:t>
            </w:r>
          </w:p>
        </w:tc>
        <w:tc>
          <w:tcPr>
            <w:tcW w:w="1080" w:type="dxa"/>
            <w:shd w:val="clear" w:color="auto" w:fill="F8FAFC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0C0F90FB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+15 / Rank 2</w:t>
            </w:r>
          </w:p>
        </w:tc>
        <w:tc>
          <w:tcPr>
            <w:tcW w:w="1224" w:type="dxa"/>
            <w:shd w:val="clear" w:color="auto" w:fill="F8FAFC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6C6B7B4D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 w14:paraId="50200013">
        <w:trPr>
          <w:cantSplit/>
          <w:jc w:val="center"/>
        </w:trPr>
        <w:tc>
          <w:tcPr>
            <w:tcW w:w="1368" w:type="dxa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6041E636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26-Noy (Pay)</w:t>
            </w:r>
          </w:p>
        </w:tc>
        <w:tc>
          <w:tcPr>
            <w:tcW w:w="5688" w:type="dxa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000AB268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Modul M2 (Expressions, Functions &amp; Synthetic Division) — Day 30 FINAL MASTERY</w:t>
            </w:r>
          </w:p>
        </w:tc>
        <w:tc>
          <w:tcPr>
            <w:tcW w:w="1080" w:type="dxa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7B049503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100% Master</w:t>
            </w:r>
          </w:p>
        </w:tc>
        <w:tc>
          <w:tcPr>
            <w:tcW w:w="1224" w:type="dxa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07A40B9D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 w14:paraId="286EB845">
        <w:trPr>
          <w:cantSplit/>
          <w:jc w:val="center"/>
        </w:trPr>
        <w:tc>
          <w:tcPr>
            <w:tcW w:w="1368" w:type="dxa"/>
            <w:shd w:val="clear" w:color="auto" w:fill="F8FAFC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66F5C378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27-Noy (Jum)</w:t>
            </w:r>
          </w:p>
        </w:tc>
        <w:tc>
          <w:tcPr>
            <w:tcW w:w="5688" w:type="dxa"/>
            <w:shd w:val="clear" w:color="auto" w:fill="F8FAFC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596FAB2E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Modul M3 (Quadratics 1-qism + Desmos 8–10) — Day 30 FINAL MASTERY</w:t>
            </w:r>
          </w:p>
        </w:tc>
        <w:tc>
          <w:tcPr>
            <w:tcW w:w="1080" w:type="dxa"/>
            <w:shd w:val="clear" w:color="auto" w:fill="F8FAFC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74420CBB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100% Master</w:t>
            </w:r>
          </w:p>
        </w:tc>
        <w:tc>
          <w:tcPr>
            <w:tcW w:w="1224" w:type="dxa"/>
            <w:shd w:val="clear" w:color="auto" w:fill="F8FAFC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06248524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 w14:paraId="6BA3FD6E">
        <w:trPr>
          <w:cantSplit/>
          <w:jc w:val="center"/>
        </w:trPr>
        <w:tc>
          <w:tcPr>
            <w:tcW w:w="1368" w:type="dxa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61A566F6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28-Noy (Shan)</w:t>
            </w:r>
          </w:p>
        </w:tc>
        <w:tc>
          <w:tcPr>
            <w:tcW w:w="5688" w:type="dxa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014A67CD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FINAL DRESS REHEARSAL DIGITAL SAT MOCK EXAM 5 + Modul M4 Day 30 MASTERY!</w:t>
            </w:r>
          </w:p>
        </w:tc>
        <w:tc>
          <w:tcPr>
            <w:tcW w:w="1080" w:type="dxa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0AB73EEF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+40 ball</w:t>
            </w:r>
          </w:p>
        </w:tc>
        <w:tc>
          <w:tcPr>
            <w:tcW w:w="1224" w:type="dxa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265A6390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 w14:paraId="140C868B">
        <w:trPr>
          <w:cantSplit/>
          <w:jc w:val="center"/>
        </w:trPr>
        <w:tc>
          <w:tcPr>
            <w:tcW w:w="1368" w:type="dxa"/>
            <w:shd w:val="clear" w:color="auto" w:fill="F8FAFC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15D4A036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29-Noy (Yak)</w:t>
            </w:r>
          </w:p>
        </w:tc>
        <w:tc>
          <w:tcPr>
            <w:tcW w:w="5688" w:type="dxa"/>
            <w:shd w:val="clear" w:color="auto" w:fill="F8FAFC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136E8BC1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Modul M5 (Geometry 1: Angles &amp; Circles) — Day 30 FINAL MASTERY</w:t>
            </w:r>
          </w:p>
        </w:tc>
        <w:tc>
          <w:tcPr>
            <w:tcW w:w="1080" w:type="dxa"/>
            <w:shd w:val="clear" w:color="auto" w:fill="F8FAFC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3D1DB0ED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100% Master</w:t>
            </w:r>
          </w:p>
        </w:tc>
        <w:tc>
          <w:tcPr>
            <w:tcW w:w="1224" w:type="dxa"/>
            <w:shd w:val="clear" w:color="auto" w:fill="F8FAFC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28FF09B3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 w14:paraId="1ED70668">
        <w:trPr>
          <w:cantSplit/>
          <w:jc w:val="center"/>
        </w:trPr>
        <w:tc>
          <w:tcPr>
            <w:tcW w:w="1368" w:type="dxa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4EE798C4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01-Dek (Sesh)</w:t>
            </w:r>
          </w:p>
        </w:tc>
        <w:tc>
          <w:tcPr>
            <w:tcW w:w="5688" w:type="dxa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04B25334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Modul M1 (Exponents &amp; Growth) + Text Structure — Day 30 FINAL MASTERY</w:t>
            </w:r>
          </w:p>
        </w:tc>
        <w:tc>
          <w:tcPr>
            <w:tcW w:w="1080" w:type="dxa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3068CF29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100% Master</w:t>
            </w:r>
          </w:p>
        </w:tc>
        <w:tc>
          <w:tcPr>
            <w:tcW w:w="1224" w:type="dxa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79411716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 w14:paraId="45397479">
        <w:trPr>
          <w:cantSplit/>
          <w:jc w:val="center"/>
        </w:trPr>
        <w:tc>
          <w:tcPr>
            <w:tcW w:w="1368" w:type="dxa"/>
            <w:shd w:val="clear" w:color="auto" w:fill="F8FAFC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6111F5FF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02-Dek (Chor)</w:t>
            </w:r>
          </w:p>
        </w:tc>
        <w:tc>
          <w:tcPr>
            <w:tcW w:w="5688" w:type="dxa"/>
            <w:shd w:val="clear" w:color="auto" w:fill="F8FAFC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538ADE22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Modul M6 (Geometry 2: Shapes &amp; Trigonometry) — Day 30 FINAL MASTERY</w:t>
            </w:r>
          </w:p>
        </w:tc>
        <w:tc>
          <w:tcPr>
            <w:tcW w:w="1080" w:type="dxa"/>
            <w:shd w:val="clear" w:color="auto" w:fill="F8FAFC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75F6460B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100% Master</w:t>
            </w:r>
          </w:p>
        </w:tc>
        <w:tc>
          <w:tcPr>
            <w:tcW w:w="1224" w:type="dxa"/>
            <w:shd w:val="clear" w:color="auto" w:fill="F8FAFC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63755036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 w14:paraId="072324FD">
        <w:trPr>
          <w:cantSplit/>
          <w:jc w:val="center"/>
        </w:trPr>
        <w:tc>
          <w:tcPr>
            <w:tcW w:w="1368" w:type="dxa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00B18952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03-Dek (Pay)</w:t>
            </w:r>
          </w:p>
        </w:tc>
        <w:tc>
          <w:tcPr>
            <w:tcW w:w="5688" w:type="dxa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4345250D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Modul M7 (Statistics, Probability &amp; Unit Conversions) — Day 30 FINAL MASTERY</w:t>
            </w:r>
          </w:p>
        </w:tc>
        <w:tc>
          <w:tcPr>
            <w:tcW w:w="1080" w:type="dxa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624C8FD7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100% Master</w:t>
            </w:r>
          </w:p>
        </w:tc>
        <w:tc>
          <w:tcPr>
            <w:tcW w:w="1224" w:type="dxa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57C74E76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 w14:paraId="69EE4DC3">
        <w:trPr>
          <w:cantSplit/>
          <w:jc w:val="center"/>
        </w:trPr>
        <w:tc>
          <w:tcPr>
            <w:tcW w:w="1368" w:type="dxa"/>
            <w:shd w:val="clear" w:color="auto" w:fill="F8FAFC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5729A610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04-Dek (Jum)</w:t>
            </w:r>
          </w:p>
        </w:tc>
        <w:tc>
          <w:tcPr>
            <w:tcW w:w="5688" w:type="dxa"/>
            <w:shd w:val="clear" w:color="auto" w:fill="F8FAFC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1A033CED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Modul M8, Rhetorical Synthesis &amp; Inferences — FINAL MASTERY + Erta Uyqu (22:00)</w:t>
            </w:r>
          </w:p>
        </w:tc>
        <w:tc>
          <w:tcPr>
            <w:tcW w:w="1080" w:type="dxa"/>
            <w:shd w:val="clear" w:color="auto" w:fill="F8FAFC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2B35EF92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100% Master</w:t>
            </w:r>
          </w:p>
        </w:tc>
        <w:tc>
          <w:tcPr>
            <w:tcW w:w="1224" w:type="dxa"/>
            <w:shd w:val="clear" w:color="auto" w:fill="F8FAFC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0F606920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 w14:paraId="2FED8437">
        <w:trPr>
          <w:cantSplit/>
          <w:jc w:val="center"/>
        </w:trPr>
        <w:tc>
          <w:tcPr>
            <w:tcW w:w="1368" w:type="dxa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1CEABAA6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05-Dek (Shan)</w:t>
            </w:r>
          </w:p>
        </w:tc>
        <w:tc>
          <w:tcPr>
            <w:tcW w:w="5688" w:type="dxa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3AB3A3FA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RASMIY DIGITAL SAT IMTIHON KUNI (Maqsad: 800 Math + 700+ R&amp;W = 1500+!)</w:t>
            </w:r>
          </w:p>
        </w:tc>
        <w:tc>
          <w:tcPr>
            <w:tcW w:w="1080" w:type="dxa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6C73591F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G'ALABA!</w:t>
            </w:r>
          </w:p>
        </w:tc>
        <w:tc>
          <w:tcPr>
            <w:tcW w:w="1224" w:type="dxa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3570E8E1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</w:tbl>
    <w:p w14:paraId="1B6E3E17">
      <w:r>
        <w:br w:type="page"/>
      </w:r>
    </w:p>
    <w:p w14:paraId="53F56335">
      <w:pPr>
        <w:spacing w:before="0" w:after="80"/>
      </w:pPr>
      <w:r>
        <w:rPr>
          <w:rFonts w:ascii="Calibri" w:hAnsi="Calibri"/>
          <w:b/>
          <w:color w:val="0F172A"/>
          <w:sz w:val="30"/>
        </w:rPr>
        <w:t>MOCK IMTIHONLAR VA 3-KUNLIK CHECK-IN NATIJALARI JADVALI</w:t>
      </w:r>
    </w:p>
    <w:p w14:paraId="767E7B89">
      <w:pPr>
        <w:spacing w:before="0" w:after="160"/>
      </w:pPr>
      <w:r>
        <w:rPr>
          <w:rFonts w:ascii="Calibri" w:hAnsi="Calibri"/>
          <w:color w:val="334155"/>
          <w:sz w:val="22"/>
        </w:rPr>
        <w:t>Har bir Full Digital SAT Mock imtihoni hamda ExAcc / Gu Check-in natijalarini ushbu yakuniy sahifada qayd etib boring (28 sahifali buklet — 7 ta A4 varaqda juft buklanadi).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1512"/>
        <w:gridCol w:w="1512"/>
        <w:gridCol w:w="1584"/>
        <w:gridCol w:w="3168"/>
      </w:tblGrid>
      <w:tr w14:paraId="6CD80345">
        <w:trPr>
          <w:cantSplit/>
          <w:jc w:val="center"/>
        </w:trPr>
        <w:tc>
          <w:tcPr>
            <w:tcW w:w="1584" w:type="dxa"/>
            <w:shd w:val="clear" w:color="auto" w:fill="1E293B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4C34883A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Mock / Sana</w:t>
            </w:r>
          </w:p>
        </w:tc>
        <w:tc>
          <w:tcPr>
            <w:tcW w:w="1512" w:type="dxa"/>
            <w:shd w:val="clear" w:color="auto" w:fill="1E293B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28E9384B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SAT Math</w:t>
            </w:r>
          </w:p>
        </w:tc>
        <w:tc>
          <w:tcPr>
            <w:tcW w:w="1512" w:type="dxa"/>
            <w:shd w:val="clear" w:color="auto" w:fill="1E293B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05F77B8C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SAT R&amp;W</w:t>
            </w:r>
          </w:p>
        </w:tc>
        <w:tc>
          <w:tcPr>
            <w:tcW w:w="1584" w:type="dxa"/>
            <w:shd w:val="clear" w:color="auto" w:fill="1E293B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07835F8D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Jami Ball</w:t>
            </w:r>
          </w:p>
        </w:tc>
        <w:tc>
          <w:tcPr>
            <w:tcW w:w="3168" w:type="dxa"/>
            <w:shd w:val="clear" w:color="auto" w:fill="1E293B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66AF4D6F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Asosiy Xato Turi va Tuzatish Rejasi</w:t>
            </w:r>
          </w:p>
        </w:tc>
      </w:tr>
      <w:tr w14:paraId="6555AB83">
        <w:trPr>
          <w:cantSplit/>
          <w:jc w:val="center"/>
        </w:trPr>
        <w:tc>
          <w:tcPr>
            <w:tcW w:w="1584" w:type="dxa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754C9F78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Boshlang'ich</w:t>
            </w:r>
          </w:p>
        </w:tc>
        <w:tc>
          <w:tcPr>
            <w:tcW w:w="1512" w:type="dxa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149F8784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353 / 800</w:t>
            </w:r>
          </w:p>
        </w:tc>
        <w:tc>
          <w:tcPr>
            <w:tcW w:w="1512" w:type="dxa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648F8ED8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474 / 800</w:t>
            </w:r>
          </w:p>
        </w:tc>
        <w:tc>
          <w:tcPr>
            <w:tcW w:w="1584" w:type="dxa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75E82A07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827 / 1600</w:t>
            </w:r>
          </w:p>
        </w:tc>
        <w:tc>
          <w:tcPr>
            <w:tcW w:w="3168" w:type="dxa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1BB6344E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27-Oktabr baza (9 ta mavzu o'zlashtirilgan)</w:t>
            </w:r>
          </w:p>
        </w:tc>
      </w:tr>
      <w:tr w14:paraId="5B198AC6">
        <w:trPr>
          <w:cantSplit/>
          <w:jc w:val="center"/>
        </w:trPr>
        <w:tc>
          <w:tcPr>
            <w:tcW w:w="1584" w:type="dxa"/>
            <w:shd w:val="clear" w:color="auto" w:fill="F8FAFC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315D504E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Mock 1 • 31-Okt</w:t>
            </w:r>
          </w:p>
        </w:tc>
        <w:tc>
          <w:tcPr>
            <w:tcW w:w="1512" w:type="dxa"/>
            <w:shd w:val="clear" w:color="auto" w:fill="F8FAFC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0DCCEC87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____ / 800</w:t>
            </w:r>
          </w:p>
        </w:tc>
        <w:tc>
          <w:tcPr>
            <w:tcW w:w="1512" w:type="dxa"/>
            <w:shd w:val="clear" w:color="auto" w:fill="F8FAFC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63DD1746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____ / 800</w:t>
            </w:r>
          </w:p>
        </w:tc>
        <w:tc>
          <w:tcPr>
            <w:tcW w:w="1584" w:type="dxa"/>
            <w:shd w:val="clear" w:color="auto" w:fill="F8FAFC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518E29AB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_____ / 1600</w:t>
            </w:r>
          </w:p>
        </w:tc>
        <w:tc>
          <w:tcPr>
            <w:tcW w:w="3168" w:type="dxa"/>
            <w:shd w:val="clear" w:color="auto" w:fill="F8FAFC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1483B53C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___________________________________________</w:t>
            </w:r>
          </w:p>
        </w:tc>
      </w:tr>
      <w:tr w14:paraId="6D653D51">
        <w:trPr>
          <w:cantSplit/>
          <w:jc w:val="center"/>
        </w:trPr>
        <w:tc>
          <w:tcPr>
            <w:tcW w:w="1584" w:type="dxa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4C5495B4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Mock 2 • 07-Noy</w:t>
            </w:r>
          </w:p>
        </w:tc>
        <w:tc>
          <w:tcPr>
            <w:tcW w:w="1512" w:type="dxa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359FD5FE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____ / 800</w:t>
            </w:r>
          </w:p>
        </w:tc>
        <w:tc>
          <w:tcPr>
            <w:tcW w:w="1512" w:type="dxa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4A1F1611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____ / 800</w:t>
            </w:r>
          </w:p>
        </w:tc>
        <w:tc>
          <w:tcPr>
            <w:tcW w:w="1584" w:type="dxa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0A6CD7A9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_____ / 1600</w:t>
            </w:r>
          </w:p>
        </w:tc>
        <w:tc>
          <w:tcPr>
            <w:tcW w:w="3168" w:type="dxa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32D6E2E5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___________________________________________</w:t>
            </w:r>
          </w:p>
        </w:tc>
      </w:tr>
      <w:tr w14:paraId="15203881">
        <w:trPr>
          <w:cantSplit/>
          <w:jc w:val="center"/>
        </w:trPr>
        <w:tc>
          <w:tcPr>
            <w:tcW w:w="1584" w:type="dxa"/>
            <w:shd w:val="clear" w:color="auto" w:fill="F8FAFC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08911DA1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Mock 3 • 14-Noy</w:t>
            </w:r>
          </w:p>
        </w:tc>
        <w:tc>
          <w:tcPr>
            <w:tcW w:w="1512" w:type="dxa"/>
            <w:shd w:val="clear" w:color="auto" w:fill="F8FAFC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14CF31A4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____ / 800</w:t>
            </w:r>
          </w:p>
        </w:tc>
        <w:tc>
          <w:tcPr>
            <w:tcW w:w="1512" w:type="dxa"/>
            <w:shd w:val="clear" w:color="auto" w:fill="F8FAFC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40319193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____ / 800</w:t>
            </w:r>
          </w:p>
        </w:tc>
        <w:tc>
          <w:tcPr>
            <w:tcW w:w="1584" w:type="dxa"/>
            <w:shd w:val="clear" w:color="auto" w:fill="F8FAFC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4692715F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_____ / 1600</w:t>
            </w:r>
          </w:p>
        </w:tc>
        <w:tc>
          <w:tcPr>
            <w:tcW w:w="3168" w:type="dxa"/>
            <w:shd w:val="clear" w:color="auto" w:fill="F8FAFC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1B5A33AD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___________________________________________</w:t>
            </w:r>
          </w:p>
        </w:tc>
      </w:tr>
      <w:tr w14:paraId="79947DD0">
        <w:trPr>
          <w:cantSplit/>
          <w:jc w:val="center"/>
        </w:trPr>
        <w:tc>
          <w:tcPr>
            <w:tcW w:w="1584" w:type="dxa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364AD131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Mock 4 • 21-Noy</w:t>
            </w:r>
          </w:p>
        </w:tc>
        <w:tc>
          <w:tcPr>
            <w:tcW w:w="1512" w:type="dxa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0648983C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____ / 800</w:t>
            </w:r>
          </w:p>
        </w:tc>
        <w:tc>
          <w:tcPr>
            <w:tcW w:w="1512" w:type="dxa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6D7C4CE7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____ / 800</w:t>
            </w:r>
          </w:p>
        </w:tc>
        <w:tc>
          <w:tcPr>
            <w:tcW w:w="1584" w:type="dxa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65371C54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_____ / 1600</w:t>
            </w:r>
          </w:p>
        </w:tc>
        <w:tc>
          <w:tcPr>
            <w:tcW w:w="3168" w:type="dxa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56A0D5B1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___________________________________________</w:t>
            </w:r>
          </w:p>
        </w:tc>
      </w:tr>
      <w:tr w14:paraId="439C25F1">
        <w:trPr>
          <w:cantSplit/>
          <w:jc w:val="center"/>
        </w:trPr>
        <w:tc>
          <w:tcPr>
            <w:tcW w:w="1584" w:type="dxa"/>
            <w:shd w:val="clear" w:color="auto" w:fill="F8FAFC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62340D2D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Mock 5 • 28-Noy</w:t>
            </w:r>
          </w:p>
        </w:tc>
        <w:tc>
          <w:tcPr>
            <w:tcW w:w="1512" w:type="dxa"/>
            <w:shd w:val="clear" w:color="auto" w:fill="F8FAFC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2501C092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____ / 800</w:t>
            </w:r>
          </w:p>
        </w:tc>
        <w:tc>
          <w:tcPr>
            <w:tcW w:w="1512" w:type="dxa"/>
            <w:shd w:val="clear" w:color="auto" w:fill="F8FAFC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67647949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____ / 800</w:t>
            </w:r>
          </w:p>
        </w:tc>
        <w:tc>
          <w:tcPr>
            <w:tcW w:w="1584" w:type="dxa"/>
            <w:shd w:val="clear" w:color="auto" w:fill="F8FAFC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40417AC6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_____ / 1600</w:t>
            </w:r>
          </w:p>
        </w:tc>
        <w:tc>
          <w:tcPr>
            <w:tcW w:w="3168" w:type="dxa"/>
            <w:shd w:val="clear" w:color="auto" w:fill="F8FAFC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2FB02392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___________________________________________</w:t>
            </w:r>
          </w:p>
        </w:tc>
      </w:tr>
      <w:tr w14:paraId="5DB68C7C">
        <w:trPr>
          <w:cantSplit/>
          <w:jc w:val="center"/>
        </w:trPr>
        <w:tc>
          <w:tcPr>
            <w:tcW w:w="1584" w:type="dxa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4F50EA83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RASMIY • 05-Dek</w:t>
            </w:r>
          </w:p>
        </w:tc>
        <w:tc>
          <w:tcPr>
            <w:tcW w:w="1512" w:type="dxa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5867F4B2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____ / 800</w:t>
            </w:r>
          </w:p>
        </w:tc>
        <w:tc>
          <w:tcPr>
            <w:tcW w:w="1512" w:type="dxa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442ABC4E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____ / 800</w:t>
            </w:r>
          </w:p>
        </w:tc>
        <w:tc>
          <w:tcPr>
            <w:tcW w:w="1584" w:type="dxa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0EC921B0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_____ / 1600</w:t>
            </w:r>
          </w:p>
        </w:tc>
        <w:tc>
          <w:tcPr>
            <w:tcW w:w="3168" w:type="dxa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18D8B533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Maqsad: 800 Math + 700+ R&amp;W = 1500+!</w:t>
            </w:r>
          </w:p>
        </w:tc>
      </w:tr>
    </w:tbl>
    <w:p w14:paraId="7CCA7714">
      <w:pPr>
        <w:spacing w:before="240" w:after="80"/>
      </w:pPr>
      <w:r>
        <w:rPr>
          <w:rFonts w:ascii="Calibri" w:hAnsi="Calibri"/>
          <w:b/>
          <w:color w:val="334155"/>
          <w:sz w:val="23"/>
        </w:rPr>
        <w:t>EXACC INVESTITSIYA VA GU KULTIVATSIYA CHECK-IN NAZORAT JADVALI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2664"/>
        <w:gridCol w:w="1944"/>
        <w:gridCol w:w="1872"/>
        <w:gridCol w:w="1224"/>
      </w:tblGrid>
      <w:tr w14:paraId="210DE6AA">
        <w:trPr>
          <w:cantSplit/>
          <w:jc w:val="center"/>
        </w:trPr>
        <w:tc>
          <w:tcPr>
            <w:tcW w:w="1656" w:type="dxa"/>
            <w:shd w:val="clear" w:color="auto" w:fill="334155"/>
            <w:tcMar>
              <w:top w:w="46" w:type="dxa"/>
              <w:left w:w="70" w:type="dxa"/>
              <w:bottom w:w="46" w:type="dxa"/>
              <w:right w:w="70" w:type="dxa"/>
            </w:tcMar>
            <w:vAlign w:val="center"/>
          </w:tcPr>
          <w:p w14:paraId="27C039AE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Check-in Sana</w:t>
            </w:r>
          </w:p>
        </w:tc>
        <w:tc>
          <w:tcPr>
            <w:tcW w:w="2664" w:type="dxa"/>
            <w:shd w:val="clear" w:color="auto" w:fill="334155"/>
            <w:tcMar>
              <w:top w:w="46" w:type="dxa"/>
              <w:left w:w="70" w:type="dxa"/>
              <w:bottom w:w="46" w:type="dxa"/>
              <w:right w:w="70" w:type="dxa"/>
            </w:tcMar>
            <w:vAlign w:val="center"/>
          </w:tcPr>
          <w:p w14:paraId="7B2CBC11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Investitsiya Bosqichi</w:t>
            </w:r>
          </w:p>
        </w:tc>
        <w:tc>
          <w:tcPr>
            <w:tcW w:w="1944" w:type="dxa"/>
            <w:shd w:val="clear" w:color="auto" w:fill="334155"/>
            <w:tcMar>
              <w:top w:w="46" w:type="dxa"/>
              <w:left w:w="70" w:type="dxa"/>
              <w:bottom w:w="46" w:type="dxa"/>
              <w:right w:w="70" w:type="dxa"/>
            </w:tcMar>
            <w:vAlign w:val="center"/>
          </w:tcPr>
          <w:p w14:paraId="32BEAC0B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ExAcc Zaryad</w:t>
            </w:r>
          </w:p>
        </w:tc>
        <w:tc>
          <w:tcPr>
            <w:tcW w:w="1872" w:type="dxa"/>
            <w:shd w:val="clear" w:color="auto" w:fill="334155"/>
            <w:tcMar>
              <w:top w:w="46" w:type="dxa"/>
              <w:left w:w="70" w:type="dxa"/>
              <w:bottom w:w="46" w:type="dxa"/>
              <w:right w:w="70" w:type="dxa"/>
            </w:tcMar>
            <w:vAlign w:val="center"/>
          </w:tcPr>
          <w:p w14:paraId="3523806A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Gu PE &amp; Daraja</w:t>
            </w:r>
          </w:p>
        </w:tc>
        <w:tc>
          <w:tcPr>
            <w:tcW w:w="1224" w:type="dxa"/>
            <w:shd w:val="clear" w:color="auto" w:fill="334155"/>
            <w:tcMar>
              <w:top w:w="46" w:type="dxa"/>
              <w:left w:w="70" w:type="dxa"/>
              <w:bottom w:w="46" w:type="dxa"/>
              <w:right w:w="70" w:type="dxa"/>
            </w:tcMar>
            <w:vAlign w:val="center"/>
          </w:tcPr>
          <w:p w14:paraId="2B823BD8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Holat</w:t>
            </w:r>
          </w:p>
        </w:tc>
      </w:tr>
      <w:tr w14:paraId="43A3860A">
        <w:trPr>
          <w:cantSplit/>
          <w:jc w:val="center"/>
        </w:trPr>
        <w:tc>
          <w:tcPr>
            <w:tcW w:w="1656" w:type="dxa"/>
            <w:tcMar>
              <w:top w:w="44" w:type="dxa"/>
              <w:left w:w="70" w:type="dxa"/>
              <w:bottom w:w="44" w:type="dxa"/>
              <w:right w:w="70" w:type="dxa"/>
            </w:tcMar>
            <w:vAlign w:val="center"/>
          </w:tcPr>
          <w:p w14:paraId="25F81F0B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28-Okt • Check 2</w:t>
            </w:r>
          </w:p>
        </w:tc>
        <w:tc>
          <w:tcPr>
            <w:tcW w:w="2664" w:type="dxa"/>
            <w:tcMar>
              <w:top w:w="44" w:type="dxa"/>
              <w:left w:w="70" w:type="dxa"/>
              <w:bottom w:w="44" w:type="dxa"/>
              <w:right w:w="70" w:type="dxa"/>
            </w:tcMar>
            <w:vAlign w:val="center"/>
          </w:tcPr>
          <w:p w14:paraId="79C8FA72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$8.25 Portfel Starti (60/40)</w:t>
            </w:r>
          </w:p>
        </w:tc>
        <w:tc>
          <w:tcPr>
            <w:tcW w:w="1944" w:type="dxa"/>
            <w:tcMar>
              <w:top w:w="44" w:type="dxa"/>
              <w:left w:w="70" w:type="dxa"/>
              <w:bottom w:w="44" w:type="dxa"/>
              <w:right w:w="70" w:type="dxa"/>
            </w:tcMar>
            <w:vAlign w:val="center"/>
          </w:tcPr>
          <w:p w14:paraId="1D656BE8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285 / 500 ball</w:t>
            </w:r>
          </w:p>
        </w:tc>
        <w:tc>
          <w:tcPr>
            <w:tcW w:w="1872" w:type="dxa"/>
            <w:tcMar>
              <w:top w:w="44" w:type="dxa"/>
              <w:left w:w="70" w:type="dxa"/>
              <w:bottom w:w="44" w:type="dxa"/>
              <w:right w:w="70" w:type="dxa"/>
            </w:tcMar>
            <w:vAlign w:val="center"/>
          </w:tcPr>
          <w:p w14:paraId="7F4C8CC9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80 PE • Kun 2</w:t>
            </w:r>
          </w:p>
        </w:tc>
        <w:tc>
          <w:tcPr>
            <w:tcW w:w="1224" w:type="dxa"/>
            <w:tcMar>
              <w:top w:w="44" w:type="dxa"/>
              <w:left w:w="70" w:type="dxa"/>
              <w:bottom w:w="44" w:type="dxa"/>
              <w:right w:w="70" w:type="dxa"/>
            </w:tcMar>
            <w:vAlign w:val="center"/>
          </w:tcPr>
          <w:p w14:paraId="4EC6BDB6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 w14:paraId="011FAE1B">
        <w:trPr>
          <w:cantSplit/>
          <w:jc w:val="center"/>
        </w:trPr>
        <w:tc>
          <w:tcPr>
            <w:tcW w:w="1656" w:type="dxa"/>
            <w:shd w:val="clear" w:color="auto" w:fill="F8FAFC"/>
            <w:tcMar>
              <w:top w:w="44" w:type="dxa"/>
              <w:left w:w="70" w:type="dxa"/>
              <w:bottom w:w="44" w:type="dxa"/>
              <w:right w:w="70" w:type="dxa"/>
            </w:tcMar>
            <w:vAlign w:val="center"/>
          </w:tcPr>
          <w:p w14:paraId="2CD89EB7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29-Okt • Check 3</w:t>
            </w:r>
          </w:p>
        </w:tc>
        <w:tc>
          <w:tcPr>
            <w:tcW w:w="2664" w:type="dxa"/>
            <w:shd w:val="clear" w:color="auto" w:fill="F8FAFC"/>
            <w:tcMar>
              <w:top w:w="44" w:type="dxa"/>
              <w:left w:w="70" w:type="dxa"/>
              <w:bottom w:w="44" w:type="dxa"/>
              <w:right w:w="70" w:type="dxa"/>
            </w:tcMar>
            <w:vAlign w:val="center"/>
          </w:tcPr>
          <w:p w14:paraId="78C1E209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Piotroski F-Score 1 &amp; 2-blok</w:t>
            </w:r>
          </w:p>
        </w:tc>
        <w:tc>
          <w:tcPr>
            <w:tcW w:w="1944" w:type="dxa"/>
            <w:shd w:val="clear" w:color="auto" w:fill="F8FAFC"/>
            <w:tcMar>
              <w:top w:w="44" w:type="dxa"/>
              <w:left w:w="70" w:type="dxa"/>
              <w:bottom w:w="44" w:type="dxa"/>
              <w:right w:w="70" w:type="dxa"/>
            </w:tcMar>
            <w:vAlign w:val="center"/>
          </w:tcPr>
          <w:p w14:paraId="615ED184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305 / 500 ball</w:t>
            </w:r>
          </w:p>
        </w:tc>
        <w:tc>
          <w:tcPr>
            <w:tcW w:w="1872" w:type="dxa"/>
            <w:shd w:val="clear" w:color="auto" w:fill="F8FAFC"/>
            <w:tcMar>
              <w:top w:w="44" w:type="dxa"/>
              <w:left w:w="70" w:type="dxa"/>
              <w:bottom w:w="44" w:type="dxa"/>
              <w:right w:w="70" w:type="dxa"/>
            </w:tcMar>
            <w:vAlign w:val="center"/>
          </w:tcPr>
          <w:p w14:paraId="382E74EC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120 PE • Kun 3</w:t>
            </w:r>
          </w:p>
        </w:tc>
        <w:tc>
          <w:tcPr>
            <w:tcW w:w="1224" w:type="dxa"/>
            <w:shd w:val="clear" w:color="auto" w:fill="F8FAFC"/>
            <w:tcMar>
              <w:top w:w="44" w:type="dxa"/>
              <w:left w:w="70" w:type="dxa"/>
              <w:bottom w:w="44" w:type="dxa"/>
              <w:right w:w="70" w:type="dxa"/>
            </w:tcMar>
            <w:vAlign w:val="center"/>
          </w:tcPr>
          <w:p w14:paraId="37F22936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 w14:paraId="34AC8521">
        <w:trPr>
          <w:cantSplit/>
          <w:jc w:val="center"/>
        </w:trPr>
        <w:tc>
          <w:tcPr>
            <w:tcW w:w="1656" w:type="dxa"/>
            <w:tcMar>
              <w:top w:w="44" w:type="dxa"/>
              <w:left w:w="70" w:type="dxa"/>
              <w:bottom w:w="44" w:type="dxa"/>
              <w:right w:w="70" w:type="dxa"/>
            </w:tcMar>
            <w:vAlign w:val="center"/>
          </w:tcPr>
          <w:p w14:paraId="703760A2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30-Okt • Check 1G</w:t>
            </w:r>
          </w:p>
        </w:tc>
        <w:tc>
          <w:tcPr>
            <w:tcW w:w="2664" w:type="dxa"/>
            <w:tcMar>
              <w:top w:w="44" w:type="dxa"/>
              <w:left w:w="70" w:type="dxa"/>
              <w:bottom w:w="44" w:type="dxa"/>
              <w:right w:w="70" w:type="dxa"/>
            </w:tcMar>
            <w:vAlign w:val="center"/>
          </w:tcPr>
          <w:p w14:paraId="1CF6E92B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F-Score 3-blok &amp; Beneish M-Score</w:t>
            </w:r>
          </w:p>
        </w:tc>
        <w:tc>
          <w:tcPr>
            <w:tcW w:w="1944" w:type="dxa"/>
            <w:tcMar>
              <w:top w:w="44" w:type="dxa"/>
              <w:left w:w="70" w:type="dxa"/>
              <w:bottom w:w="44" w:type="dxa"/>
              <w:right w:w="70" w:type="dxa"/>
            </w:tcMar>
            <w:vAlign w:val="center"/>
          </w:tcPr>
          <w:p w14:paraId="7B5C1759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325 / 500 ball</w:t>
            </w:r>
          </w:p>
        </w:tc>
        <w:tc>
          <w:tcPr>
            <w:tcW w:w="1872" w:type="dxa"/>
            <w:tcMar>
              <w:top w:w="44" w:type="dxa"/>
              <w:left w:w="70" w:type="dxa"/>
              <w:bottom w:w="44" w:type="dxa"/>
              <w:right w:w="70" w:type="dxa"/>
            </w:tcMar>
            <w:vAlign w:val="center"/>
          </w:tcPr>
          <w:p w14:paraId="32CCC0F1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160 PE • Kun 4</w:t>
            </w:r>
          </w:p>
        </w:tc>
        <w:tc>
          <w:tcPr>
            <w:tcW w:w="1224" w:type="dxa"/>
            <w:tcMar>
              <w:top w:w="44" w:type="dxa"/>
              <w:left w:w="70" w:type="dxa"/>
              <w:bottom w:w="44" w:type="dxa"/>
              <w:right w:w="70" w:type="dxa"/>
            </w:tcMar>
            <w:vAlign w:val="center"/>
          </w:tcPr>
          <w:p w14:paraId="030070A6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 w14:paraId="703440A0">
        <w:trPr>
          <w:cantSplit/>
          <w:jc w:val="center"/>
        </w:trPr>
        <w:tc>
          <w:tcPr>
            <w:tcW w:w="1656" w:type="dxa"/>
            <w:shd w:val="clear" w:color="auto" w:fill="F8FAFC"/>
            <w:tcMar>
              <w:top w:w="44" w:type="dxa"/>
              <w:left w:w="70" w:type="dxa"/>
              <w:bottom w:w="44" w:type="dxa"/>
              <w:right w:w="70" w:type="dxa"/>
            </w:tcMar>
            <w:vAlign w:val="center"/>
          </w:tcPr>
          <w:p w14:paraId="5495D066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31-Okt • Check 4</w:t>
            </w:r>
          </w:p>
        </w:tc>
        <w:tc>
          <w:tcPr>
            <w:tcW w:w="2664" w:type="dxa"/>
            <w:shd w:val="clear" w:color="auto" w:fill="F8FAFC"/>
            <w:tcMar>
              <w:top w:w="44" w:type="dxa"/>
              <w:left w:w="70" w:type="dxa"/>
              <w:bottom w:w="44" w:type="dxa"/>
              <w:right w:w="70" w:type="dxa"/>
            </w:tcMar>
            <w:vAlign w:val="center"/>
          </w:tcPr>
          <w:p w14:paraId="289DBA90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Python F-Score Skaneri</w:t>
            </w:r>
          </w:p>
        </w:tc>
        <w:tc>
          <w:tcPr>
            <w:tcW w:w="1944" w:type="dxa"/>
            <w:shd w:val="clear" w:color="auto" w:fill="F8FAFC"/>
            <w:tcMar>
              <w:top w:w="44" w:type="dxa"/>
              <w:left w:w="70" w:type="dxa"/>
              <w:bottom w:w="44" w:type="dxa"/>
              <w:right w:w="70" w:type="dxa"/>
            </w:tcMar>
            <w:vAlign w:val="center"/>
          </w:tcPr>
          <w:p w14:paraId="0ECCD384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350 / 500 ball</w:t>
            </w:r>
          </w:p>
        </w:tc>
        <w:tc>
          <w:tcPr>
            <w:tcW w:w="1872" w:type="dxa"/>
            <w:shd w:val="clear" w:color="auto" w:fill="F8FAFC"/>
            <w:tcMar>
              <w:top w:w="44" w:type="dxa"/>
              <w:left w:w="70" w:type="dxa"/>
              <w:bottom w:w="44" w:type="dxa"/>
              <w:right w:w="70" w:type="dxa"/>
            </w:tcMar>
            <w:vAlign w:val="center"/>
          </w:tcPr>
          <w:p w14:paraId="02880BF7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200 PE • Kun 5</w:t>
            </w:r>
          </w:p>
        </w:tc>
        <w:tc>
          <w:tcPr>
            <w:tcW w:w="1224" w:type="dxa"/>
            <w:shd w:val="clear" w:color="auto" w:fill="F8FAFC"/>
            <w:tcMar>
              <w:top w:w="44" w:type="dxa"/>
              <w:left w:w="70" w:type="dxa"/>
              <w:bottom w:w="44" w:type="dxa"/>
              <w:right w:w="70" w:type="dxa"/>
            </w:tcMar>
            <w:vAlign w:val="center"/>
          </w:tcPr>
          <w:p w14:paraId="1D320611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 w14:paraId="230490D1">
        <w:trPr>
          <w:cantSplit/>
          <w:jc w:val="center"/>
        </w:trPr>
        <w:tc>
          <w:tcPr>
            <w:tcW w:w="1656" w:type="dxa"/>
            <w:tcMar>
              <w:top w:w="44" w:type="dxa"/>
              <w:left w:w="70" w:type="dxa"/>
              <w:bottom w:w="44" w:type="dxa"/>
              <w:right w:w="70" w:type="dxa"/>
            </w:tcMar>
            <w:vAlign w:val="center"/>
          </w:tcPr>
          <w:p w14:paraId="775A508D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04-Noy • Check 5</w:t>
            </w:r>
          </w:p>
        </w:tc>
        <w:tc>
          <w:tcPr>
            <w:tcW w:w="2664" w:type="dxa"/>
            <w:tcMar>
              <w:top w:w="44" w:type="dxa"/>
              <w:left w:w="70" w:type="dxa"/>
              <w:bottom w:w="44" w:type="dxa"/>
              <w:right w:w="70" w:type="dxa"/>
            </w:tcMar>
            <w:vAlign w:val="center"/>
          </w:tcPr>
          <w:p w14:paraId="109B77D7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Terminal Value &amp; Gordon Growth</w:t>
            </w:r>
          </w:p>
        </w:tc>
        <w:tc>
          <w:tcPr>
            <w:tcW w:w="1944" w:type="dxa"/>
            <w:tcMar>
              <w:top w:w="44" w:type="dxa"/>
              <w:left w:w="70" w:type="dxa"/>
              <w:bottom w:w="44" w:type="dxa"/>
              <w:right w:w="70" w:type="dxa"/>
            </w:tcMar>
            <w:vAlign w:val="center"/>
          </w:tcPr>
          <w:p w14:paraId="0E2DEC40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380 / 500 ball</w:t>
            </w:r>
          </w:p>
        </w:tc>
        <w:tc>
          <w:tcPr>
            <w:tcW w:w="1872" w:type="dxa"/>
            <w:tcMar>
              <w:top w:w="44" w:type="dxa"/>
              <w:left w:w="70" w:type="dxa"/>
              <w:bottom w:w="44" w:type="dxa"/>
              <w:right w:w="70" w:type="dxa"/>
            </w:tcMar>
            <w:vAlign w:val="center"/>
          </w:tcPr>
          <w:p w14:paraId="3AFC3965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360 PE • Middle</w:t>
            </w:r>
          </w:p>
        </w:tc>
        <w:tc>
          <w:tcPr>
            <w:tcW w:w="1224" w:type="dxa"/>
            <w:tcMar>
              <w:top w:w="44" w:type="dxa"/>
              <w:left w:w="70" w:type="dxa"/>
              <w:bottom w:w="44" w:type="dxa"/>
              <w:right w:w="70" w:type="dxa"/>
            </w:tcMar>
            <w:vAlign w:val="center"/>
          </w:tcPr>
          <w:p w14:paraId="33620F9C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 w14:paraId="011DDD43">
        <w:trPr>
          <w:cantSplit/>
          <w:jc w:val="center"/>
        </w:trPr>
        <w:tc>
          <w:tcPr>
            <w:tcW w:w="1656" w:type="dxa"/>
            <w:shd w:val="clear" w:color="auto" w:fill="F8FAFC"/>
            <w:tcMar>
              <w:top w:w="44" w:type="dxa"/>
              <w:left w:w="70" w:type="dxa"/>
              <w:bottom w:w="44" w:type="dxa"/>
              <w:right w:w="70" w:type="dxa"/>
            </w:tcMar>
            <w:vAlign w:val="center"/>
          </w:tcPr>
          <w:p w14:paraId="4068750C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07-Noy • Check 6</w:t>
            </w:r>
          </w:p>
        </w:tc>
        <w:tc>
          <w:tcPr>
            <w:tcW w:w="2664" w:type="dxa"/>
            <w:shd w:val="clear" w:color="auto" w:fill="F8FAFC"/>
            <w:tcMar>
              <w:top w:w="44" w:type="dxa"/>
              <w:left w:w="70" w:type="dxa"/>
              <w:bottom w:w="44" w:type="dxa"/>
              <w:right w:w="70" w:type="dxa"/>
            </w:tcMar>
            <w:vAlign w:val="center"/>
          </w:tcPr>
          <w:p w14:paraId="637DF199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Python 2-Bosqichli DCF Modeli</w:t>
            </w:r>
          </w:p>
        </w:tc>
        <w:tc>
          <w:tcPr>
            <w:tcW w:w="1944" w:type="dxa"/>
            <w:shd w:val="clear" w:color="auto" w:fill="F8FAFC"/>
            <w:tcMar>
              <w:top w:w="44" w:type="dxa"/>
              <w:left w:w="70" w:type="dxa"/>
              <w:bottom w:w="44" w:type="dxa"/>
              <w:right w:w="70" w:type="dxa"/>
            </w:tcMar>
            <w:vAlign w:val="center"/>
          </w:tcPr>
          <w:p w14:paraId="5C1DFF60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425 / 500 ball</w:t>
            </w:r>
          </w:p>
        </w:tc>
        <w:tc>
          <w:tcPr>
            <w:tcW w:w="1872" w:type="dxa"/>
            <w:shd w:val="clear" w:color="auto" w:fill="F8FAFC"/>
            <w:tcMar>
              <w:top w:w="44" w:type="dxa"/>
              <w:left w:w="70" w:type="dxa"/>
              <w:bottom w:w="44" w:type="dxa"/>
              <w:right w:w="70" w:type="dxa"/>
            </w:tcMar>
            <w:vAlign w:val="center"/>
          </w:tcPr>
          <w:p w14:paraId="078890FD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480 PE • Upper</w:t>
            </w:r>
          </w:p>
        </w:tc>
        <w:tc>
          <w:tcPr>
            <w:tcW w:w="1224" w:type="dxa"/>
            <w:shd w:val="clear" w:color="auto" w:fill="F8FAFC"/>
            <w:tcMar>
              <w:top w:w="44" w:type="dxa"/>
              <w:left w:w="70" w:type="dxa"/>
              <w:bottom w:w="44" w:type="dxa"/>
              <w:right w:w="70" w:type="dxa"/>
            </w:tcMar>
            <w:vAlign w:val="center"/>
          </w:tcPr>
          <w:p w14:paraId="302970BA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 w14:paraId="4AF474EE">
        <w:trPr>
          <w:cantSplit/>
          <w:jc w:val="center"/>
        </w:trPr>
        <w:tc>
          <w:tcPr>
            <w:tcW w:w="1656" w:type="dxa"/>
            <w:tcMar>
              <w:top w:w="44" w:type="dxa"/>
              <w:left w:w="70" w:type="dxa"/>
              <w:bottom w:w="44" w:type="dxa"/>
              <w:right w:w="70" w:type="dxa"/>
            </w:tcMar>
            <w:vAlign w:val="center"/>
          </w:tcPr>
          <w:p w14:paraId="3E432BAA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11-Noy • Check 7</w:t>
            </w:r>
          </w:p>
        </w:tc>
        <w:tc>
          <w:tcPr>
            <w:tcW w:w="2664" w:type="dxa"/>
            <w:tcMar>
              <w:top w:w="44" w:type="dxa"/>
              <w:left w:w="70" w:type="dxa"/>
              <w:bottom w:w="44" w:type="dxa"/>
              <w:right w:w="70" w:type="dxa"/>
            </w:tcMar>
            <w:vAlign w:val="center"/>
          </w:tcPr>
          <w:p w14:paraId="32758A89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Howard Marks &amp; Pre-Mortem</w:t>
            </w:r>
          </w:p>
        </w:tc>
        <w:tc>
          <w:tcPr>
            <w:tcW w:w="1944" w:type="dxa"/>
            <w:tcMar>
              <w:top w:w="44" w:type="dxa"/>
              <w:left w:w="70" w:type="dxa"/>
              <w:bottom w:w="44" w:type="dxa"/>
              <w:right w:w="70" w:type="dxa"/>
            </w:tcMar>
            <w:vAlign w:val="center"/>
          </w:tcPr>
          <w:p w14:paraId="280D520B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455 / 500 ball</w:t>
            </w:r>
          </w:p>
        </w:tc>
        <w:tc>
          <w:tcPr>
            <w:tcW w:w="1872" w:type="dxa"/>
            <w:tcMar>
              <w:top w:w="44" w:type="dxa"/>
              <w:left w:w="70" w:type="dxa"/>
              <w:bottom w:w="44" w:type="dxa"/>
              <w:right w:w="70" w:type="dxa"/>
            </w:tcMar>
            <w:vAlign w:val="center"/>
          </w:tcPr>
          <w:p w14:paraId="532B4BF1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600 PE • Upper</w:t>
            </w:r>
          </w:p>
        </w:tc>
        <w:tc>
          <w:tcPr>
            <w:tcW w:w="1224" w:type="dxa"/>
            <w:tcMar>
              <w:top w:w="44" w:type="dxa"/>
              <w:left w:w="70" w:type="dxa"/>
              <w:bottom w:w="44" w:type="dxa"/>
              <w:right w:w="70" w:type="dxa"/>
            </w:tcMar>
            <w:vAlign w:val="center"/>
          </w:tcPr>
          <w:p w14:paraId="7FC3D022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  <w:tr w14:paraId="7EA74D04">
        <w:trPr>
          <w:cantSplit/>
          <w:jc w:val="center"/>
        </w:trPr>
        <w:tc>
          <w:tcPr>
            <w:tcW w:w="1656" w:type="dxa"/>
            <w:shd w:val="clear" w:color="auto" w:fill="F8FAFC"/>
            <w:tcMar>
              <w:top w:w="44" w:type="dxa"/>
              <w:left w:w="70" w:type="dxa"/>
              <w:bottom w:w="44" w:type="dxa"/>
              <w:right w:w="70" w:type="dxa"/>
            </w:tcMar>
            <w:vAlign w:val="center"/>
          </w:tcPr>
          <w:p w14:paraId="6584E67A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16-Noy • Check 8</w:t>
            </w:r>
          </w:p>
        </w:tc>
        <w:tc>
          <w:tcPr>
            <w:tcW w:w="2664" w:type="dxa"/>
            <w:shd w:val="clear" w:color="auto" w:fill="F8FAFC"/>
            <w:tcMar>
              <w:top w:w="44" w:type="dxa"/>
              <w:left w:w="70" w:type="dxa"/>
              <w:bottom w:w="44" w:type="dxa"/>
              <w:right w:w="70" w:type="dxa"/>
            </w:tcMar>
            <w:vAlign w:val="center"/>
          </w:tcPr>
          <w:p w14:paraId="66D1F15D"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30-Kunlik Yakuniy Sprint Auditi</w:t>
            </w:r>
          </w:p>
        </w:tc>
        <w:tc>
          <w:tcPr>
            <w:tcW w:w="1944" w:type="dxa"/>
            <w:shd w:val="clear" w:color="auto" w:fill="F8FAFC"/>
            <w:tcMar>
              <w:top w:w="44" w:type="dxa"/>
              <w:left w:w="70" w:type="dxa"/>
              <w:bottom w:w="44" w:type="dxa"/>
              <w:right w:w="70" w:type="dxa"/>
            </w:tcMar>
            <w:vAlign w:val="center"/>
          </w:tcPr>
          <w:p w14:paraId="0BB7363B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510 / 500 ball</w:t>
            </w:r>
          </w:p>
        </w:tc>
        <w:tc>
          <w:tcPr>
            <w:tcW w:w="1872" w:type="dxa"/>
            <w:shd w:val="clear" w:color="auto" w:fill="F8FAFC"/>
            <w:tcMar>
              <w:top w:w="44" w:type="dxa"/>
              <w:left w:w="70" w:type="dxa"/>
              <w:bottom w:w="44" w:type="dxa"/>
              <w:right w:w="70" w:type="dxa"/>
            </w:tcMar>
            <w:vAlign w:val="center"/>
          </w:tcPr>
          <w:p w14:paraId="261F5731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760 PE • Peak</w:t>
            </w:r>
          </w:p>
        </w:tc>
        <w:tc>
          <w:tcPr>
            <w:tcW w:w="1224" w:type="dxa"/>
            <w:shd w:val="clear" w:color="auto" w:fill="F8FAFC"/>
            <w:tcMar>
              <w:top w:w="44" w:type="dxa"/>
              <w:left w:w="70" w:type="dxa"/>
              <w:bottom w:w="44" w:type="dxa"/>
              <w:right w:w="70" w:type="dxa"/>
            </w:tcMar>
            <w:vAlign w:val="center"/>
          </w:tcPr>
          <w:p w14:paraId="2C9335F4"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[  +  |  -  ]</w:t>
            </w:r>
          </w:p>
        </w:tc>
      </w:tr>
    </w:tbl>
    <w:p w14:paraId="1878AB7F"/>
    <w:sectPr>
      <w:footerReference r:id="rId5" w:type="default"/>
      <w:pgSz w:w="12240" w:h="15840"/>
      <w:pgMar w:top="576" w:right="720" w:bottom="576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FAEA88">
    <w:pPr>
      <w:pStyle w:val="18"/>
      <w:jc w:val="right"/>
    </w:pPr>
    <w:r>
      <w:rPr>
        <w:rFonts w:ascii="Calibri" w:hAnsi="Calibri"/>
        <w:color w:val="64748B"/>
        <w:sz w:val="19"/>
      </w:rPr>
      <w:t>FocusCorner Buklet-Bloknoti (27-Oktabr Qayta Kalibrlangan • 1 Kun = 1 Sahifa)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B9AE2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color w:val="0F172A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2013-12-24T04:15:00Z</dcterms:created>
  <dc:creator>python-docx</dc:creator>
  <dc:description>generated by python-docx</dc:description>
  <cp:lastModifiedBy>Fang Yuan</cp:lastModifiedBy>
  <dcterms:modified xsi:type="dcterms:W3CDTF">2026-10-28T19:04:07Z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18497D4775131EA5D700E26A24F1DA88_42</vt:lpwstr>
  </property>
</Properties>
</file>