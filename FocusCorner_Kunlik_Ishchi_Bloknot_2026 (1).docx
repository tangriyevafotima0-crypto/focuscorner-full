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C22F5">
      <w:pPr>
        <w:spacing w:before="0" w:after="40"/>
        <w:rPr>
          <w:b/>
          <w:bCs w:val="0"/>
          <w:sz w:val="20"/>
          <w:szCs w:val="20"/>
        </w:rPr>
      </w:pPr>
      <w:r>
        <w:rPr>
          <w:rFonts w:ascii="Calibri" w:hAnsi="Calibri"/>
          <w:b/>
          <w:bCs w:val="0"/>
          <w:color w:val="0F172A"/>
          <w:sz w:val="36"/>
          <w:szCs w:val="20"/>
        </w:rPr>
        <w:t>FOCUSCORNER • KUNLIK BUKLET-BLOKNOT (2026)</w:t>
      </w:r>
    </w:p>
    <w:p w14:paraId="00A36F61">
      <w:pPr>
        <w:spacing w:before="0" w:after="160" w:line="276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2"/>
        </w:rPr>
        <w:t>Ushbu buklet kompyuter oldingizda bo'lmagan vaqtda chalg'imasdan ishlash uchun har bir kunni alohida bitta sahifaga joylashtiradi. Bajarilgan vazifaga (+), qolib ketgan vazifaga (-) qo'ying. Kechqurun (-) bo'lgan vazifani keyingi sahifadagi 'Ko'chirilgan' qatoriga yozing yoki Gemini'ga aytib rejani yangilang.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520"/>
        <w:gridCol w:w="2088"/>
        <w:gridCol w:w="2664"/>
      </w:tblGrid>
      <w:tr w14:paraId="01BF8A03">
        <w:trPr>
          <w:cantSplit/>
          <w:jc w:val="center"/>
        </w:trPr>
        <w:tc>
          <w:tcPr>
            <w:tcW w:w="2088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A46F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</w:t>
            </w:r>
          </w:p>
        </w:tc>
        <w:tc>
          <w:tcPr>
            <w:tcW w:w="2520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5EF84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24-Oktabr Boshlang'ich Baza</w:t>
            </w:r>
          </w:p>
        </w:tc>
        <w:tc>
          <w:tcPr>
            <w:tcW w:w="2088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725C3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5-Dekabr Maqsadi</w:t>
            </w:r>
          </w:p>
        </w:tc>
        <w:tc>
          <w:tcPr>
            <w:tcW w:w="2664" w:type="dxa"/>
            <w:shd w:val="clear" w:color="auto" w:fill="1E293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E29B0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Buklet Qoidasi</w:t>
            </w:r>
          </w:p>
        </w:tc>
      </w:tr>
      <w:tr w14:paraId="3415F8F1">
        <w:trPr>
          <w:cantSplit/>
          <w:jc w:val="center"/>
        </w:trPr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DFEDE6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Umumiy Balli</w:t>
            </w:r>
          </w:p>
        </w:tc>
        <w:tc>
          <w:tcPr>
            <w:tcW w:w="252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48010F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827 / 1600 (Math 353 | RW 474)</w:t>
            </w:r>
          </w:p>
        </w:tc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368B0F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1500+ (Math 800)</w:t>
            </w:r>
          </w:p>
        </w:tc>
        <w:tc>
          <w:tcPr>
            <w:tcW w:w="2664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C4BD32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Har bir SR va Video alohida satrda.</w:t>
            </w:r>
          </w:p>
        </w:tc>
      </w:tr>
      <w:tr w14:paraId="19B0F672">
        <w:trPr>
          <w:cantSplit/>
          <w:jc w:val="center"/>
        </w:trPr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D3B462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Investitsiya ExAcc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1500FD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240 ball (Small Acc 1–4 yopildi)</w:t>
            </w:r>
          </w:p>
        </w:tc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EF0143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500 ball + DCF &amp; Memo</w:t>
            </w:r>
          </w:p>
        </w:tc>
        <w:tc>
          <w:tcPr>
            <w:tcW w:w="2664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6FFAF5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Du–Ju: +10, Shan: +25, Yak: Buffer.</w:t>
            </w:r>
          </w:p>
        </w:tc>
      </w:tr>
      <w:tr w14:paraId="24365F2B">
        <w:trPr>
          <w:cantSplit/>
          <w:jc w:val="center"/>
        </w:trPr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CF98E4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Kultivatsiya</w:t>
            </w:r>
          </w:p>
        </w:tc>
        <w:tc>
          <w:tcPr>
            <w:tcW w:w="252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551661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Initial — Kun 1 (0 PE)</w:t>
            </w:r>
          </w:p>
        </w:tc>
        <w:tc>
          <w:tcPr>
            <w:tcW w:w="2088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B76D6C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2 (1000 / 1000 PE)</w:t>
            </w:r>
          </w:p>
        </w:tc>
        <w:tc>
          <w:tcPr>
            <w:tcW w:w="2664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CF215F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Har kuni kechqurun 10m (+40 PE).</w:t>
            </w:r>
          </w:p>
        </w:tc>
      </w:tr>
      <w:tr w14:paraId="78D92F7C">
        <w:trPr>
          <w:cantSplit/>
          <w:jc w:val="center"/>
        </w:trPr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FDEA18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Anti-Odat</w:t>
            </w:r>
          </w:p>
        </w:tc>
        <w:tc>
          <w:tcPr>
            <w:tcW w:w="2520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43C625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Kecha: 0/4 X -&gt; Bugun toza start</w:t>
            </w:r>
          </w:p>
        </w:tc>
        <w:tc>
          <w:tcPr>
            <w:tcW w:w="2088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B69F44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Har kuni 4/4 [X = Qilmadim]</w:t>
            </w:r>
          </w:p>
        </w:tc>
        <w:tc>
          <w:tcPr>
            <w:tcW w:w="2664" w:type="dxa"/>
            <w:shd w:val="clear" w:color="auto" w:fill="F8FAFC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FE7EF1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4 ta odat qilinmasa = 20% Poklik.</w:t>
            </w:r>
          </w:p>
        </w:tc>
      </w:tr>
    </w:tbl>
    <w:p w14:paraId="02B3871A">
      <w:pPr>
        <w:spacing w:before="240" w:after="80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3"/>
        </w:rPr>
        <w:t>1.1. O'ZLASHTIRILGAN 9 TA SAT MAVZUSI VA NAVBATDAGI TAKRORLASHLAR (827 BALL BAZA)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3960"/>
        <w:gridCol w:w="1080"/>
        <w:gridCol w:w="1080"/>
        <w:gridCol w:w="2736"/>
      </w:tblGrid>
      <w:tr w14:paraId="625122FB">
        <w:trPr>
          <w:cantSplit/>
          <w:jc w:val="center"/>
        </w:trPr>
        <w:tc>
          <w:tcPr>
            <w:tcW w:w="504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10770E1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No</w:t>
            </w:r>
          </w:p>
        </w:tc>
        <w:tc>
          <w:tcPr>
            <w:tcW w:w="3960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3A6BF62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Mavzu va O'tilgan Video Raqamlari</w:t>
            </w:r>
          </w:p>
        </w:tc>
        <w:tc>
          <w:tcPr>
            <w:tcW w:w="1080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FE8E2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Bo'lim</w:t>
            </w:r>
          </w:p>
        </w:tc>
        <w:tc>
          <w:tcPr>
            <w:tcW w:w="1080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55ADAB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</w:t>
            </w:r>
          </w:p>
        </w:tc>
        <w:tc>
          <w:tcPr>
            <w:tcW w:w="2736" w:type="dxa"/>
            <w:shd w:val="clear" w:color="auto" w:fill="334155"/>
            <w:tcMar>
              <w:top w:w="52" w:type="dxa"/>
              <w:left w:w="70" w:type="dxa"/>
              <w:bottom w:w="52" w:type="dxa"/>
              <w:right w:w="70" w:type="dxa"/>
            </w:tcMar>
            <w:vAlign w:val="center"/>
          </w:tcPr>
          <w:p w14:paraId="4D0C563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va Navbatdagi SR</w:t>
            </w:r>
          </w:p>
        </w:tc>
      </w:tr>
      <w:tr w14:paraId="0F3E03AB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9C92C7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</w:t>
            </w:r>
          </w:p>
        </w:tc>
        <w:tc>
          <w:tcPr>
            <w:tcW w:w="396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4D629E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Linear Functions &amp; Systems (Videolar: 28, 27, 26, 25, 18, 17)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46FF7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BB4D57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68 / 80</w:t>
            </w:r>
          </w:p>
        </w:tc>
        <w:tc>
          <w:tcPr>
            <w:tcW w:w="27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D834E5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85% • Day 14: 24-Okt (+12)</w:t>
            </w:r>
          </w:p>
        </w:tc>
      </w:tr>
      <w:tr w14:paraId="48C3C95A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2806C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</w:t>
            </w:r>
          </w:p>
        </w:tc>
        <w:tc>
          <w:tcPr>
            <w:tcW w:w="396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2E9D64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Transitions (Logical Connectors)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2938D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358203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59.5 / 70</w:t>
            </w:r>
          </w:p>
        </w:tc>
        <w:tc>
          <w:tcPr>
            <w:tcW w:w="27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624649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85% • Day 14: 25-Okt (+10.5)</w:t>
            </w:r>
          </w:p>
        </w:tc>
      </w:tr>
      <w:tr w14:paraId="5DB1B07A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6B007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</w:t>
            </w:r>
          </w:p>
        </w:tc>
        <w:tc>
          <w:tcPr>
            <w:tcW w:w="396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8616A8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Subject-Verb Agreement &amp; Pronouns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52150B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A70718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34 / 40</w:t>
            </w:r>
          </w:p>
        </w:tc>
        <w:tc>
          <w:tcPr>
            <w:tcW w:w="27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39DD92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85% • Day 14: 26-Okt (+6)</w:t>
            </w:r>
          </w:p>
        </w:tc>
      </w:tr>
      <w:tr w14:paraId="18369991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D49683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4</w:t>
            </w:r>
          </w:p>
        </w:tc>
        <w:tc>
          <w:tcPr>
            <w:tcW w:w="396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93AC33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Ratios, Rates &amp; Percentages (Video: [13] 17-Dars Percent)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6B70F8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D2362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37 / 50</w:t>
            </w:r>
          </w:p>
        </w:tc>
        <w:tc>
          <w:tcPr>
            <w:tcW w:w="27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843A0A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75% • Day 14: 27-Okt (+6)</w:t>
            </w:r>
          </w:p>
        </w:tc>
      </w:tr>
      <w:tr w14:paraId="0246B31D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B4180B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5</w:t>
            </w:r>
          </w:p>
        </w:tc>
        <w:tc>
          <w:tcPr>
            <w:tcW w:w="396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0E2B7A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Words in Context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D18C7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BD3217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43 / 70</w:t>
            </w:r>
          </w:p>
        </w:tc>
        <w:tc>
          <w:tcPr>
            <w:tcW w:w="27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55B8A6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60% • Day 7: 24-Okt (+10.5)</w:t>
            </w:r>
          </w:p>
        </w:tc>
      </w:tr>
      <w:tr w14:paraId="08F84C29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0B0E3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6</w:t>
            </w:r>
          </w:p>
        </w:tc>
        <w:tc>
          <w:tcPr>
            <w:tcW w:w="396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F5113F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Boundaries &amp; Punctuation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BAE30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EBDE0B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49 / 70</w:t>
            </w:r>
          </w:p>
        </w:tc>
        <w:tc>
          <w:tcPr>
            <w:tcW w:w="27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1E228C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70% • Day 7: 26-Okt (+10.5)</w:t>
            </w:r>
          </w:p>
        </w:tc>
      </w:tr>
      <w:tr w14:paraId="6FBCCA1F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0774CC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7</w:t>
            </w:r>
          </w:p>
        </w:tc>
        <w:tc>
          <w:tcPr>
            <w:tcW w:w="396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1E0E2E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Linear Inequalities &amp; Absolute Value (Video: [15] 16-Dars)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CE8AD7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Math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E6E4A3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40 / 50</w:t>
            </w:r>
          </w:p>
        </w:tc>
        <w:tc>
          <w:tcPr>
            <w:tcW w:w="27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B50757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80% • Day 7: 26-Okt (+6)</w:t>
            </w:r>
          </w:p>
        </w:tc>
      </w:tr>
      <w:tr w14:paraId="6A85B6EB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DEC0F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</w:t>
            </w:r>
          </w:p>
        </w:tc>
        <w:tc>
          <w:tcPr>
            <w:tcW w:w="396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A71AFA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Verb Tense, Modifiers &amp; Parallelism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5D957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6B5EE5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20 / 40</w:t>
            </w:r>
          </w:p>
        </w:tc>
        <w:tc>
          <w:tcPr>
            <w:tcW w:w="2736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69BCFA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50% • Day 3: 24-Okt (+8)</w:t>
            </w:r>
          </w:p>
        </w:tc>
      </w:tr>
      <w:tr w14:paraId="2558DB15">
        <w:trPr>
          <w:cantSplit/>
          <w:jc w:val="center"/>
        </w:trPr>
        <w:tc>
          <w:tcPr>
            <w:tcW w:w="50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3C4C4A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9</w:t>
            </w:r>
          </w:p>
        </w:tc>
        <w:tc>
          <w:tcPr>
            <w:tcW w:w="396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7A9E77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Command of Evidence (Quantitative &amp; Textual)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576B73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R&amp;W</w:t>
            </w:r>
          </w:p>
        </w:tc>
        <w:tc>
          <w:tcPr>
            <w:tcW w:w="1080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40D036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35 / 70</w:t>
            </w:r>
          </w:p>
        </w:tc>
        <w:tc>
          <w:tcPr>
            <w:tcW w:w="2736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3C64E7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50% • Day 3: 24-Okt (+14)</w:t>
            </w:r>
          </w:p>
        </w:tc>
      </w:tr>
    </w:tbl>
    <w:p w14:paraId="2CBB227C">
      <w:pPr>
        <w:rPr>
          <w:b/>
          <w:bCs w:val="0"/>
        </w:rPr>
      </w:pPr>
      <w:r>
        <w:rPr>
          <w:b/>
          <w:bCs w:val="0"/>
        </w:rPr>
        <w:br w:type="page"/>
      </w:r>
    </w:p>
    <w:p w14:paraId="15B5D99F">
      <w:pPr>
        <w:spacing w:before="0" w:after="60"/>
        <w:rPr>
          <w:b/>
          <w:bCs w:val="0"/>
        </w:rPr>
      </w:pPr>
      <w:r>
        <w:rPr>
          <w:rFonts w:ascii="Calibri" w:hAnsi="Calibri"/>
          <w:b/>
          <w:bCs w:val="0"/>
          <w:color w:val="0F172A"/>
          <w:sz w:val="30"/>
        </w:rPr>
        <w:t>GOOGLE DRIVE: SAT MATH VA DESMOS VIDEOLARI XARITASI (MODULLAR M1–M8)</w:t>
      </w:r>
    </w:p>
    <w:p w14:paraId="574C661B">
      <w:pPr>
        <w:spacing w:before="0" w:after="120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2"/>
        </w:rPr>
        <w:t>Papkada fayllar teskari raqamlangan ('[30] 1-Dars' dan '[01] 30-Dars' gacha). Kvadrat qavs ichidagi raqam — faylning papkadagi boshlang'ich tartib raqami, undan keyingi raqam esa dars tartibidir.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672"/>
        <w:gridCol w:w="3240"/>
        <w:gridCol w:w="1152"/>
      </w:tblGrid>
      <w:tr w14:paraId="36299C69">
        <w:trPr>
          <w:cantSplit/>
          <w:jc w:val="center"/>
        </w:trPr>
        <w:tc>
          <w:tcPr>
            <w:tcW w:w="1296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32C482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Modul &amp; Sana</w:t>
            </w:r>
          </w:p>
        </w:tc>
        <w:tc>
          <w:tcPr>
            <w:tcW w:w="3672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02B61E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'SAT Math Darslari' Papkasidagi Fayl Nomi</w:t>
            </w:r>
          </w:p>
        </w:tc>
        <w:tc>
          <w:tcPr>
            <w:tcW w:w="3240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89019D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'DESMOS Darslari Math' Papkasidagi Fayl Nomi</w:t>
            </w:r>
          </w:p>
        </w:tc>
        <w:tc>
          <w:tcPr>
            <w:tcW w:w="1152" w:type="dxa"/>
            <w:shd w:val="clear" w:color="auto" w:fill="1E293B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FB0F8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</w:t>
            </w:r>
          </w:p>
        </w:tc>
      </w:tr>
      <w:tr w14:paraId="71B94552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03275C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M2 • 24-Okt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4DB9D8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[29] 2-Dars (Expressions) + [24] 7-Dars (Functions)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BB7322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[24] Desmos 4-Dars + [26] Desmos 5-Dars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6E4469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1B90001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112B8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M2 • 24-Okt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770BB3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[23] 8-Dars (Functions) + [16] 15-Dars (Synthetic)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69AC5A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[27] Desmos 6-Dars + [22] Desmos 7-Dars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BC7275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B5A25AD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F070B5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M3 • 25-Okt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7E8133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[22] 9-Dars (Quadratics - Kvadrat tenglamalar)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623037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[25] Desmos 8-Dars + [21] Desmos 9-Dars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13484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5EEB4FD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40C47A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M3 • 25-Okt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B41064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[21] 10-Dars (Quadratics tenglamalar ishlanishi)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4897BE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[20] Desmos to'liq kurs | 10-Dars.mp4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373D76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A42F023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856BDD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M4 • 27-Okt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DCD0A6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[20] 11-Dars (Quadratics davomi)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5820F2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[08] Desmos 11-Dars + [09] Desmos 12-Dars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7A0DFC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C4FA814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967E8F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M4 • 27-Okt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BF55FE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[19] 12-Dars (Quadratics 3-qism and Systems)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016084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[07] Desmos to'liq kursi | 14-Dars.mp4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05F22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D80C396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87E24B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M5 • 28-Okt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A10189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[11] 20-Dars (Angles) + [10] 21-Dars (Circle)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4BA6BD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[15] Desmos 15-Dars + [14] Desmos 16-Dars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7A1DC3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C1AE8E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B421E6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M5 • 28-Okt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45C78B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[09] 22-Dars (Circle) + [08] 23-Dars (Circles 2-qism)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17EE70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[13] Desmos 17-Dars + [16] Desmos 18-Dars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C6D652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DFA6171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84BDF7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M6 • 30-Okt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56173E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[06] 24-Dars (Shapes) + [02] 25-Dars (Trigonometry)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D6BC9B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[05] Desmos 19-Dars + [19] Desmos 20-Dars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E9E898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4E95BE6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B52EA1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M6 • 30-Okt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A53AAA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[07] 26-Dars (Trig) + [05] 27-Dars (Similar shapes)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55D0B1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[17] Desmos 21-Dars + [10] Desmos 22-Dars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0D050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BC19506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23B01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M1 • 01-Noy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E8347A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[30] 1-Dars (Exponents &amp; Radicals)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01BE8E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[28] Desmos 1-Dars + [30] 1-Dars davomi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4E6FE1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DF445C2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EAC622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M1 • 01-Noy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4D8F14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[14] 18-Dars (Growth) + [12] 19-Dars (Inequality)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593D28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[29] Desmos 2-Dars + [23] Desmos 3-Dars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17559A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C05B581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026223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M7 • 02-Noy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63E929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[04] 28-Dars (Similar shapes vs Statistics)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5FAA29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[11] Desmos 23-Dars + [18] Desmos 24-dars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273E61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62152A5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7EA3E0B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M7 • 02-Noy</w:t>
            </w:r>
          </w:p>
        </w:tc>
        <w:tc>
          <w:tcPr>
            <w:tcW w:w="367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67B4F0C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[03] 29-Dars (Probability and Unit Conversions)</w:t>
            </w:r>
          </w:p>
        </w:tc>
        <w:tc>
          <w:tcPr>
            <w:tcW w:w="3240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48A6FBC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[12] Desmos 25-Dars + [06] Desmos 26-Dars</w:t>
            </w:r>
          </w:p>
        </w:tc>
        <w:tc>
          <w:tcPr>
            <w:tcW w:w="1152" w:type="dxa"/>
            <w:shd w:val="clear" w:color="auto" w:fill="F8FAFC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25F009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297623C">
        <w:trPr>
          <w:cantSplit/>
          <w:jc w:val="center"/>
        </w:trPr>
        <w:tc>
          <w:tcPr>
            <w:tcW w:w="1296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9EDFA9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M8 • 04-Noy</w:t>
            </w:r>
          </w:p>
        </w:tc>
        <w:tc>
          <w:tcPr>
            <w:tcW w:w="367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74ADB8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[01] 30-Dars (Takrorlash uchun yakuniy mock)</w:t>
            </w:r>
          </w:p>
        </w:tc>
        <w:tc>
          <w:tcPr>
            <w:tcW w:w="3240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5D88830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[04] 27-Dars + [03] 28-Dars + [02] 29-Dars + [01] 30-Dars</w:t>
            </w:r>
          </w:p>
        </w:tc>
        <w:tc>
          <w:tcPr>
            <w:tcW w:w="1152" w:type="dxa"/>
            <w:tcMar>
              <w:top w:w="42" w:type="dxa"/>
              <w:left w:w="65" w:type="dxa"/>
              <w:bottom w:w="42" w:type="dxa"/>
              <w:right w:w="65" w:type="dxa"/>
            </w:tcMar>
            <w:vAlign w:val="center"/>
          </w:tcPr>
          <w:p w14:paraId="30EB7A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</w:tbl>
    <w:p w14:paraId="1BECFC8D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93BF2E4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94A94F2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01  •  SHANBA, 24-OKTABR 2026</w:t>
            </w:r>
          </w:p>
          <w:p w14:paraId="78759588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Peak Day • Functions &amp; Synthetic Division (M2) • Invest Check-in 2 • Gu Reset Start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33C9D51C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2A079386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Initial • 0 -&gt; 40 PE</w:t>
            </w:r>
          </w:p>
        </w:tc>
      </w:tr>
    </w:tbl>
    <w:p w14:paraId="6DB3BD6F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94D4BAB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27E3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F13CBC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A0DB51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0F9B1F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B1AE729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334E0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(12:00)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477E6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Words in Context — Day 7 Review (23-Oktdan ko'chirilgan, 15m)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A4C2A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7B1F5B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9C25FC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E701F1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(12:20)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CE23E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Verb Tense, Modifiers &amp; Parallelism — Day 3 Recall (23-Oktdan, 20m)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49B0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0BABC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5011BBB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A27287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(13:00)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2F8AF2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Command of Evidence (Quantitative &amp; Textual) — Day 3 Recall (20m)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A3CFDD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E7A876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E30ACC3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67FBD9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M2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325ED4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[29] 2-Dars (Expressions), [24] 7-Dars (Functions), [23] 8-Dars, [16] 15-Dars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E945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626ED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A9E0DBC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DC882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M2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E513E7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[24] 4-Dars, [26] 5-Dars, [27] 6-Dars, [22] 7-Dars (Amaliyot)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AA0BEC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F6C140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E0747B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137BA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(19:30)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D9077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Linear Functions &amp; Systems — Day 14 Consolidation (10 ta aralash masala)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3CD868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0739AB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D381C46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DA2390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(21:00)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30672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5 (23-Oktdan): EV/EBIT, FCF Yield va $8.25 uchun 1-Bitim Tezisi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9395E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DE65CB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86B9625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F8D6F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52438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Medium Acc 1 + [Check-in 2]: $8.25 ni 60/40 (SPLG va GOOGL/MSFT) taqsimlash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63E23B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F2645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EEFAFE8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B097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 (22:45)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C18AFD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RESET Kun 1: 'Men Muz emas, Suvman' — 3x xo'rsinish, bo'sh jag' va 10m meditatsiya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2273FF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25092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026606D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ECED3C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171E81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3EEC58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DE096E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5B163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4273E2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A1EDE2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E722E8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555835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6EF0E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BA8A8B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041B74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5680A8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7FDD98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626D0B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26C2C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8DBB90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43E4B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512CF8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6126B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09AB05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5F4AE3D9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EF2DF7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334426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976FAA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66629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092AFB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4350CF73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1F3DD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D52C3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CC4CD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DD50EA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</w:tbl>
    <w:p w14:paraId="4733AE5A">
      <w:pPr>
        <w:rPr>
          <w:b/>
          <w:bCs w:val="0"/>
        </w:rPr>
      </w:pPr>
      <w:bookmarkStart w:id="0" w:name="_GoBack"/>
      <w:bookmarkEnd w:id="0"/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2F1A6DD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7054234A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02  •  YAKSHANBA, 25-OKTABR 2026</w:t>
            </w:r>
          </w:p>
          <w:p w14:paraId="6D8F571A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Sunday Buffer • Quadratics 1-qism (M3) • Haftalik Qoldiq Tozalash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26110CC2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44049A65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Initial • 40 -&gt; 80 PE</w:t>
            </w:r>
          </w:p>
        </w:tc>
      </w:tr>
    </w:tbl>
    <w:p w14:paraId="1D45D8B3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6BE5FF91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6CAA4B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39732B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A7809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D90107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7B08F510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D5BAB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(11:00)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7CCB97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Transitions (Logical Connectors) — Day 14 Consolidation (20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5469DA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8C5C16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330BEDE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01266D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(11:25)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918F04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Expressions, Functions &amp; Synthetic Division (M2) — Day 1 Review (20 daqiqa)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FEF0B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F36824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28B04DA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3674D6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M3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AD5DF5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[22] 9-Dars (Quadratics nazariya), [21] 10-Dars (Quadratics ishlanishi)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0B607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4271EE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BA5674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302813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M3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195118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[25] 8-Dars, [21] 9-Dars, [20] 10-Dars (Parabola vertex &amp; roots)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A1A600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BF685B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A2D4B77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F09832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Buffer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27A0DD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Sunday Buffer 2: 1-haftalik investitsiya konspektlari auditi (0 yangi yuklama)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1444C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9749F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598136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A55CB6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2 (22:30)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F8D110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Initial — Kun 2: 10 daqiqa ko'cha adaptatsiyasi (3x xo'rsinish) va 10m Refinement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60095F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240F39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E11C654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485A0F3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5A9A4D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667E0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CD1484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C6B08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2269BB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A20FF6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A59D1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894D3C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36E7D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E6BE0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A15F1F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8FD3A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B0C455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9BC6E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BE6459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B7DE7F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D22D60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601E4F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99365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379A7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CBE869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3819AC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E85E79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822B78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54777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78E6564E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FEC197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C9D752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60E93E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34A9C8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4676CD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3049AD8B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82A8FD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1CDA09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9B08F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A706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6CA9B403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5708DA1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09530397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091295A1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026F8AF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03  •  DUSHANBA, 26-OKTABR 2026</w:t>
            </w:r>
          </w:p>
          <w:p w14:paraId="2383C8BF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English Text Structure &amp; Purpose • Wesley Gray Quantitative Value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4B7C3A79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7492BB46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Initial • 80 -&gt; 120 PE</w:t>
            </w:r>
          </w:p>
        </w:tc>
      </w:tr>
    </w:tbl>
    <w:p w14:paraId="4629C9AC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C997D9B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67070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DBBB7E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DF2564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03089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0BF0FC85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E9312C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7443E2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1-qism (Modul M3) — Day 1 Review (20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B9F4F2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4390BC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0B96AC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582F95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(18:50)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2C46E9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Subject-Verb Agreement &amp; Pronouns — Day 14 Consolidation (15 daqiqa)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D64B87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486B95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E1B838A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48FD18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93746E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Boundaries &amp; Punctuation — Day 7 Review (15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50C991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3F6089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623D39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94DC36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(19:20)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EBAB12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Linear Inequalities &amp; Absolute Value — Day 7 Review (15 daqiqa)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ED1DE5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6D512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5488883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F9C5E2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English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9D49E9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Kat-2 English: Text Structure &amp; Purpose + Cross-Text Connections (Ingest 30%)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B92DCC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9045DC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581A90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DBA564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BA0C52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6 (Kun 8): Wesley Gray 'Quantitative Value' — Matematik tanlov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79645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5FD26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6574A0A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93A7F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3 (22:30)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2F550A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Initial — Kun 3: Yo'talsiz 1 marta yutinib, ko'krakdan past ovozda gapirish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54071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33586F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2EB527F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029747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1E92C8F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092FCA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CF726F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63C491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2466A1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E2DB42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8F3FD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BA0700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1166C4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FF93AA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6ABF03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D066EC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650EB5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798B36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4C364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9CECB0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B4C4E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5CB8EA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809BCF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552B0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D41C47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A4363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554C37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291A90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027EB1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7389847B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7840384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4D492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CEAA1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B348B1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7F6C6A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2904A343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24553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6651E8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174214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685BA2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5963BC3F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246D26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0F2251A8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37882DD6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3E8A82F0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04  •  SESHANBA, 27-OKTABR 2026</w:t>
            </w:r>
          </w:p>
          <w:p w14:paraId="11E5EB4D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Quadratics 2-qism &amp; Systems (M4) • Piotroski F-Score 1-Blok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7F296BA0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0D07EC0B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Initial • 120 -&gt; 160 PE</w:t>
            </w:r>
          </w:p>
        </w:tc>
      </w:tr>
    </w:tbl>
    <w:p w14:paraId="50CBDFAE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3B36315B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831F4D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3593A8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56E68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2FAC77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79A4D1E8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6E0805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(18:15)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DD65CC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Ratios, Rates, Percentages &amp; Unit Conversions — Day 14 Consolidation (15m)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8DFEB1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CC28B6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36040A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847E2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4A4718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Verb Tense, Modifiers &amp; Parallelism — Day 7 Review (15m)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F3AAAF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4E6F8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9431780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FA0E15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BFC0ED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Expressions, Functions &amp; Synthetic Division (M2) — Day 3 Recall (20m)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F8A8F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F633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996EA7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E452DC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(19:05)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1E17D1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Text Structure &amp; Purpose — Day 1 Review (15m)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313F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1D246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DEE1C8B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D1C7E1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M4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B1AFB3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[20] 11-Dars (Quadratics davomi), [19] 12-Dars (Quadratics &amp; Systems)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72DB7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5F29A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6B9F433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DCE2B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M4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F1C1B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[08] 11-Dars, [09] 12-Dars, [07] 14-Dars (Nonlinear systems)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9D268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A41C3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CEC74C0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6A227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21A3C1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3-kunlik ballar va takrorlashlar auditi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8750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A6BB78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B217CE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9C86E5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660F00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7 (Kun 9): Piotroski F-Score 1-blok — Rentabellik (ROA, CFO, Accrual)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CD93A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880C8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7D4F20D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6F221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4 (22:30)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B7EAA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Initial — Kun 4 + [Gu Check-in 1]: Musashi Nokautdan qo'rqmaslik immunizatsiyasi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62407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9A8A6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83FBCFF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5DEBFC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35C1BA3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5A6AF8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FC7729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27DF9A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193B3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B6CFC7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A8930B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9A5895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64CFC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AC25D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9C08BB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4534E1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67447B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ABDFD8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79B72E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ED250D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14CA63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5403E1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71355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64DA9E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53A4BA34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3B77FC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0445E6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74DED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3EDF6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6C995D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104C315E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FEA6E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9F3FFD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5840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41BDEA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</w:tbl>
    <w:p w14:paraId="7D788E66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275E8643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3318F5B8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05  •  CHORSHANBA, 28-OKTABR 2026</w:t>
            </w:r>
          </w:p>
          <w:p w14:paraId="21235AA1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Geometry 1: Angles &amp; Circles (M5) • Invest Check-in 3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465CB8E0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7E7495B4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Initial • 160 -&gt; 200 PE</w:t>
            </w:r>
          </w:p>
        </w:tc>
      </w:tr>
    </w:tbl>
    <w:p w14:paraId="59D578A7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8AD86B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EC674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353AEF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DF493F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C4785F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31E6C8C4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1AE5C2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(17:25)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2024D7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Command of Evidence (Quantitative &amp; Textual) — Day 7 Review (15m)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982AB9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E1581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BC8F5A0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8FC36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D168EC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1-qism (Modul M3) — Day 3 Recall (20m)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83B192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+16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84A33A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7C14BF5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AC858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(18:05)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57B2BE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2-qism &amp; Systems (Modul M4) — Day 1 Review (15m)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9C9C9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82463D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170FC6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DB6600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M5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EBAD4D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[11] 20-Dars (Angles), [10] 21-Dars (Circle), [09] 22-Dars, [08] 23-Dars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213E5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FE31C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5763756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DFBD9F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M5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591D15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[15] 15-Dars, [14] 16-Dars, [13] 17-Dars, [16] 18-Dars (Circle graphing)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BE9B40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985C90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79458B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2B96BA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0BEAB9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8 (Kun 10) + [Check-in 3]: Piotroski F-Score 2-blok — Qarz va Likvidlik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359208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433DA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B1F3E8F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BE693C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5 (22:30)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29A8EF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Initial — Kun 5: Issiqlikda tizzani 1 sm yumshatish va oqar suv holati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BED96C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4FBD99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CD718C3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57BCB85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4B9D64B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FB286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B71507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273F38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390B3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E67D5F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D1D717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282AD5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B1B630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D1282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D6E3E6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092A9C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722D8B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4FD555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92AA62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6FF8DF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93356C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3C721A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F669B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D02FC0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52E14F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7F6FA6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F65ADD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9D0F50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9DF059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08320DC9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9EBA774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7BFA4A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DD09BF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2333A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A54369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14863DBA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A1C5F6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7F671E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6DEF61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58AE4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40FE5780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EEC165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51AEE295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41F0FD63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751F7005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06  •  PAYSHANBA, 29-OKTABR 2026</w:t>
            </w:r>
          </w:p>
          <w:p w14:paraId="7D09315F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Rhetorical Synthesis (Kat-1 R&amp;W) • Gu Middle Stage Breakthrough!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69B483CA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2B4C30D4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200 -&gt; 240 PE</w:t>
            </w:r>
          </w:p>
        </w:tc>
      </w:tr>
    </w:tbl>
    <w:p w14:paraId="46E11119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F49DD78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77C5DF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AD922C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97F60D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863E2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259320D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ACF59E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(17:10)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24D827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1: Angles &amp; Circles (Modul M5) — Day 1 Review (15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75F0A3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4E8AF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D0DBFD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0B081A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(17:30)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2E6474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Text Structure &amp; Purpose — Day 3 Recall (15 daqiqa)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870E83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9DCF75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49DCE6B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E1E19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English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81CC1E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Kat-1 English: Rhetorical Synthesis (Student's Notes) — Deep Focus (Ingest 30%)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122C42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+21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D32A1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267C39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969311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CDE520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9 (Kun 11): Piotroski F-Score 3-blok — Operatsion unumdorlik (Margin &amp; Turnover)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45BD85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67CEF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3E32127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9FB0B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6 (22:30)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0D5729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1 -&gt; Middle Stage — Kun 6: Liquor Worm Gu yordamida Pale Green PE ga o'tish!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D8B55F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ED30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6394ED3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426BE21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26B56BF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F11B7F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89D606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E39D9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3DB676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056952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A82F4E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71C97A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9298F1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C2307F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A4E6F8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423B1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4A7FD8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E6F9E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41151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3E7CA9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B34CD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951415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88680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10F7F6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F88C53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AD1659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E5E124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77FF89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FA0A93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CCDA14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2B983C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DD550C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0F87C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0583F4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1C302CCA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AD1D90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693859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0ECA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D2024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9B97AD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3F846E06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7E9DF7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395BCB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B4AAB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29DF74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30359F82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0124FE3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4563D747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E219FF5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38EAB77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07  •  JUMA, 30-OKTABR 2026</w:t>
            </w:r>
          </w:p>
          <w:p w14:paraId="472DDAA4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Geometry 2: Shapes &amp; Trigonometry (M6) • Beneish M-Score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36B8A632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032288EC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240 -&gt; 280 PE</w:t>
            </w:r>
          </w:p>
        </w:tc>
      </w:tr>
    </w:tbl>
    <w:p w14:paraId="5AEA83EA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29D4A991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EB39A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F9A727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48B04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3D4EE7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00378D1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77C94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(18:10)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FE1B44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Words in Context — Day 14 Consolidation (15 daqiqa)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C9FBF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F0B5E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830B37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A8463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(18:25)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0500EA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2-qism &amp; Systems (Modul M4) — Day 3 Recall (15 daqiqa)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E0CF8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C64AD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378D323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69850E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97BC2B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Rhetorical Synthesis — Day 1 Review (15 daqiqa)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C7C7C3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73DE0D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AD0874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EBA21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M6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1F59A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[06] 24-Dars (Shapes), [02] 25-Dars (Trig), [07] 26-Dars, [05] 27-Dars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BAFDB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17DCB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C825914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DCFFB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M6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87508B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[05] 19-Dars, [19] 20-Dars, [17] 21-Dars, [10] 22-Dars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9100F0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+6.5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A0B1D0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BD42CD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08075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ED8165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3-kunlik ballar va takrorlashlar auditi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CAB6BF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761EC9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2513C70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E2C79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F88AFA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10 (Kun 12): Beneish M-Score va Moliyaviy Manipulyatsiyani Fosh Qilish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324851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49860F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54D070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16246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7 (22:30)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22E51B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Middle — Kun 7 + [Gu Check-in 2]: Karen Horney — Ideal Haykalni Sindirish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76AF92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CE02E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CD620F4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BCA2D9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48FC4C3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167C0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F7A67D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F3B5D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9A5713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2843B4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2E337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8C5ABB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38667A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EC725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75D734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00638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150DA8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5FC0C5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619AC1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5B05C8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654E2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3BA826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A4AEFC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36C56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6F33D18A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D06922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91D3D1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9179D0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3E105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B412EE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439D6D86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7CD4A9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D5A89D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83E6A3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A476F5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11D6822F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44048F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0458AC47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5766D54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430D7514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08  •  SHANBA, 31-OKTABR 2026</w:t>
            </w:r>
          </w:p>
          <w:p w14:paraId="3E0EA921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Peak Day • FULL DIGITAL SAT MOCK TEST 1 • Python F-Score Skaneri (Check-in 4)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2B93A2A3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59969C8E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280 -&gt; 320 PE</w:t>
            </w:r>
          </w:p>
        </w:tc>
      </w:tr>
    </w:tbl>
    <w:p w14:paraId="6695A752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186556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44EA92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ADBBBE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535EA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9CD9C7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0D7C5838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174944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(12:30)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0425B0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Expressions, Functions &amp; Synthetic Division (M2) — Day 7 Review (15m)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2FF42C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297B2C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116FBA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C06EF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(12:50)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902AF1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1: Angles &amp; Circles (Modul M5) — Day 3 Recall (15m)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10C0E5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46DCD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ABB4305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136C83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(13:10)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99DE3C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2: Shapes &amp; Trigonometry (Modul M6) — Day 1 Review (15m)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F05A6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+9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FAFFC2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A0B1903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388E09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Mock 1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C45296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FULL DIGITAL SAT PRACTICE TEST 1 (Bluebook) + Xatolar Tahlili (Error Log)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7F0B6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+35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89005E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390CC92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C7D7FC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BEA7D0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Medium Acc 2 (Kun 13) + [Check-in 4]: Python F-Score Skaneri va Portfel Auditi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47578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1712EB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DDB722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48DF4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8 (22:45)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A9866A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Middle — Kun 8: Anti-Daydreaming — Yotoqda 5 soniya boldir qisish (Grounding)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B4EA8C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9333F8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6167F3D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4E6478D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0AE72E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9F368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AE030C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5548F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AD1327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13AA09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EB4FCA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43F902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70F927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BECB62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3E0F0D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221E1C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9C9A4C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4FDE8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D05382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93D2F2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2C7E88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A222FA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212579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1150A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A6F7AA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41C9D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B1F980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1CBC23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DF6A6B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07AAC342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07F9998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65BC4D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B2260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BD28F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E19CB4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3A5D6AEE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5A562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C6758C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852541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3E4AD5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245B032A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519CEFD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230C45A3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0C6FB9F5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D7F9878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09  •  YAKSHANBA, 1-NOYABR 2026</w:t>
            </w:r>
          </w:p>
          <w:p w14:paraId="7DF91774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Sunday Buffer Math Focus • Exponents, Radicals &amp; Growth (Modul M1)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20D1930C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69C77A87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320 PE (Buffer)</w:t>
            </w:r>
          </w:p>
        </w:tc>
      </w:tr>
    </w:tbl>
    <w:p w14:paraId="38581015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0396443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BAB73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D214AD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A22D28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EC7E44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356CA624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EC13F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875710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1-qism (Modul M3) — Day 7 Review (20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07E0E7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014DF4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A3CDEF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3DC262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(11:55)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05D006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Rhetorical Synthesis — Day 3 Recall (15 daqiqa)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3DA4F5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1D81F2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098068A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5F0A19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M1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E27B17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[30] 1-Dars (Exponents &amp; Radicals), [14] 18-Dars (Growth), [12] 19-Dars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110AE1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+11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FE4FD7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3BDD03F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CD2003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M1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062D57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[28] 1-Dars, [30] 1-Dars davomi, [29] 2-Dars, [23] 3-Dars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867430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EDC120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DBE7022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8B126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Buffer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ECB600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Sunday Buffer 3: 2-haftalik investitsiya konspektlari va portfel ko'rigi (0 yangi dars)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F0D10D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F264C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C7D64B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C70C98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9 (22:30)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346D20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Middle — Kun 9 (Sunday Buffer): Water Membrane Cleansing va Haftalik Audit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8A22C9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PE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E4DF8B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959CFDF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CB03BF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2A74CBE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469E07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99A9B5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2CB38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14647D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5FE592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6B0F9E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F42C78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30B823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920EE4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72E455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ABC51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250748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BAF992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24BDE9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303279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E99A27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4A7F95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AE0E9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9EE2F3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1928B1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75B7D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F57430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DA015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F5238C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6E706416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31879C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CB7F9D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45D02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45F19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9636E8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1DEACCD5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5E1CB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1B521A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F5B132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D4DAF7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12A969CA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7E6A89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3A016F86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2656763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24DA9D35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10  •  DUSHANBA, 2-NOYABR 2026</w:t>
            </w:r>
          </w:p>
          <w:p w14:paraId="2707B01C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Statistics &amp; Probability (M7) • TVM &amp; WACC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7998EEFA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50E3B1E1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320 -&gt; 360 PE</w:t>
            </w:r>
          </w:p>
        </w:tc>
      </w:tr>
    </w:tbl>
    <w:p w14:paraId="4955127C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29614FE4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9E4BD6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72AEDD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A0DA2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53352C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792DA81D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9926F5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2DCC29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Exponents, Radicals &amp; Growth (Modul M1) — Day 1 Review (20m)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42D137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E7FC41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BFFAC7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5FE0E1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(18:50)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80876A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Boundaries &amp; Punctuation — Day 14 Consolidation (15m)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5C7CAE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47815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3F4940D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76461F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9F838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Linear Inequalities &amp; Absolute Value — Day 14 Consolidation (15m)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4328F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86ADC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56AC0E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C2CFD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(19:20)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21265E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2: Shapes &amp; Trigonometry (Modul M6) — Day 3 Recall (15m)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E0F66B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+9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4BFCE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B382938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98183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M7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F69E2A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[04] 28-Dars (Statistics), [03] 29-Dars (Probability &amp; Units)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00C39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8B66E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D1FDD5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E65C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M7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AB7B94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[11] 23-Dars, [18] 24-dars, [12] 25-Dars, [06] 26-Dars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C80A82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+6.5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4EB9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348505C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327678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90F0A5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A83D5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789F48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14019B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92BFE1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66B7A5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11 (Kun 15): Vaqt va Pul Qiymati (TVM), Diskontlash va WACC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3933E5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E1321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7CEAA24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82E3BE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10 (22:30)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BE5A61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Middle — Kun 10 (1-Bosqich Yakuni): Water Membrane Mastery va 5s Reset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54FD02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3318A4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B91859F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BFC8DC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116163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2139F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AEC65C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79E22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D3A657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2D2125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552EA0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D053F3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D2D3F5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4D0B39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4317AE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3AEFC2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196FC1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567E1D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810218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F2EED1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3B4A8D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3E9DAE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4D723B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B759AA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6A34514C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4DC8022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2296A6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063EE1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AFD5DF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C4C7F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36EAFB50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E1D2B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1F6457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B082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74395C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</w:tbl>
    <w:p w14:paraId="6F28606A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7165E29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328F1D27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11  •  SESHANBA, 3-NOYABR 2026</w:t>
            </w:r>
          </w:p>
          <w:p w14:paraId="592A3D13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English Inferences &amp; Central Ideas • FCFF Prognozi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39CA759D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154BD4CE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360 -&gt; 400 PE</w:t>
            </w:r>
          </w:p>
        </w:tc>
      </w:tr>
    </w:tbl>
    <w:p w14:paraId="08CC25E9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1D301CFE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4FE2B7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459230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3A3578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D8BA0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48AECBE3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F48F3B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F541C2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Verb Tense, Modifiers &amp; Parallelism — Day 14 Consolidation (15m)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F7382A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F3AD64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1215C7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9C289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383D61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2-qism &amp; Systems (Modul M4) — Day 7 Review (15m)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744118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23B0B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28F9912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1EAD3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4B3196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Statistics, Probability &amp; Unit Conversions (Modul M7) — Day 1 Review (15m)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C4F2BE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+9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7D2D7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B5A0366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56D1BF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(19:20)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3665E6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Text Structure &amp; Purpose — Day 7 Review (15m)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3D3041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498F26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B1BCDFB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8C6415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English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878679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Kat-1 English: Inferences &amp; Central Ideas — Deep Focus (Ingest 30%)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7A7B0F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+21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83B96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577304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76ADB1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817B0C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12 (Kun 16): FCFF Prognozi (1-bosqich 5 yillik o'sish modeli)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CA78A5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632AA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3EF188C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08ED75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11 (22:30)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974EF7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Middle Peak — Kun 11 + [Gu Check-in 3]: 5 yoshli bolani ayblovdan oqlash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B434A7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3202BE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30E9049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FBE907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77D3A0D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C46875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017BDF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4E64E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F9A2E8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C77F2D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FF7B0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D25B95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E1AB4F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C6749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FEBB23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0DFCCD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6C5FD2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A33D99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F858E1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228EB3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9125F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6FAF83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907532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203F1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2FDAE2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32115E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6201A5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E0C82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B9848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351E01A7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71732B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1CB5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CFC1D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7EB92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743C2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6CDA9C15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2D6998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874F48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F97B1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8D159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30406F5B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6FA115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3C217C00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037EC8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1132BE3C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12  •  CHORSHANBA, 4-NOYABR 2026</w:t>
            </w:r>
          </w:p>
          <w:p w14:paraId="0BC18A9F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Modul M8 (30-Dars Mock &amp; Desmos 27–30) • Terminal Value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09914595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0B9C2DD3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Middle • 400 -&gt; 440 PE</w:t>
            </w:r>
          </w:p>
        </w:tc>
      </w:tr>
    </w:tbl>
    <w:p w14:paraId="57A673C2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D170799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97B636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AE57F2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8908BF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4A3343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63AA49F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91973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(17:30)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E67740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Command of Evidence — Day 14 Consolidation (15m)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28D85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176D7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580D010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9D7292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(17:45)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034C2C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1: Angles &amp; Circles (Modul M5) — Day 7 Review (15m)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B438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D6AEB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E2511D5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AB09C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(18:00)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2A78AB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Exponents, Radicals &amp; Growth (Modul M1) — Day 3 Recall (20m)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87B4E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E990B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94C286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71A68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(18:20)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FF64F2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Inferences &amp; Central Ideas — Day 1 Review (15m)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71B917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932E31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77BA49F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338B7E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M8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583550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Darslari: [01] 30-Dars (Takrorlash uchun yakuniy mock video)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0E2F76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+6.5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70D0D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DB9BFCF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57431F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Desmos M8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06A89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Darslari Math: [04] 27-Dars, [03] 28-Dars, [02] 29-Dars, [01] 30-Dars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E43B7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20EA1C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2D50E69">
        <w:trPr>
          <w:cantSplit/>
          <w:jc w:val="center"/>
        </w:trPr>
        <w:tc>
          <w:tcPr>
            <w:tcW w:w="144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29C894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93DA7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13 (Kun 17) + [Check-in 5]: Terminal Value &amp; Gordon Growth Modeli</w:t>
            </w:r>
          </w:p>
        </w:tc>
        <w:tc>
          <w:tcPr>
            <w:tcW w:w="1080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06A567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EFCF18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3E516C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3499A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12 (22:30)</w:t>
            </w:r>
          </w:p>
        </w:tc>
        <w:tc>
          <w:tcPr>
            <w:tcW w:w="5616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CADE69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Middle Peak — Kun 12: Tengdosh fleshbekini kesish va yelka tushirish</w:t>
            </w:r>
          </w:p>
        </w:tc>
        <w:tc>
          <w:tcPr>
            <w:tcW w:w="1080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B6F3C0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5E160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AAEFAF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A7B7C8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286A291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3B83A0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F36299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CC2CFC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957CED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172373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40CA5A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D4A3EB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143FE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0C693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01E5D1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1CFDB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1EF0C1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77C13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7288CA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9C5268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2E9281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B2DAB1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A9E8B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6FE47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6060BCB6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45BE11B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A4B3D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336ED4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AE090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E39515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2ED24FFB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297200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A3BD2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88FE0B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CA4066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6D0D132A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C8B704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5C542350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FBF3F81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D0F1331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13  •  PAYSHANBA, 5-NOYABR 2026</w:t>
            </w:r>
          </w:p>
          <w:p w14:paraId="543E92E4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R&amp;W Hardest 25 Drill • Reverse DCF • Gu Upper Stage!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7FE7EDE0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6F5CB92D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440 -&gt; 480 PE</w:t>
            </w:r>
          </w:p>
        </w:tc>
      </w:tr>
    </w:tbl>
    <w:p w14:paraId="0448144A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59FCD9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8A41B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491F08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94EB68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2AAB7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420F578C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F2FB7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(17:45)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320A8F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Rhetorical Synthesis — Day 7 Review (15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F86A59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D7B45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DDCCF7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F983F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(18:00)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EDF49E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Statistics, Probability &amp; Unit Conversions (Modul M7) — Day 3 Recall (15 daqiqa)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ECC29C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+9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9164BE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28BECB4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37FBF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(18:15)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106ECE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30-Dars Mock &amp; Desmos 27–30 (Modul M8) — Day 1 Review (15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66B64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+8.5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40B4B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477A26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128233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R&amp;W Drill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02CF03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Reading &amp; Writing Kat-1 Top 25 Hardest Questions Timed Drill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73C703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B47E08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350CC60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54DC85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94E616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9A3EEA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53000A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1EBB00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F07DC7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F00FE9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14 (Kun 18): Reverse DCF — Bozor narxi ichidagi kutilmalarni yechish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7A7C5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F2D03E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7352DBB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288A16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13 (22:30)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9B7591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1 -&gt; Upper Stage — Kun 13: 'Zaif bola' tamg'asini yechish va Stone Membrane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75EEF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E90D85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695A13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2A1442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5329B4E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73ABF8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CDFA7E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93A851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8B756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A30769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F4D8F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C6E4B4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D6989B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D3EA81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71848C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F87B2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35515B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A6D81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98A2C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2E1875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E1B051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B7C2A6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1D26C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54500F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21BEFC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A14C8A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835CDD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BF507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43786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5CFEE846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96A2328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547A2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6C6E0D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6010E7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18A2A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7F01A25F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72E13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9F55F9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4CC751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BE724D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41D04FA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09B8F0F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76CB546D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3C9C32BF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1DB6BBBD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14  •  JUMA, 6-NOYABR 2026</w:t>
            </w:r>
          </w:p>
          <w:p w14:paraId="6CFD38D9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Desmos Speed Drill • Margin of Safety (30%)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19F35A47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5B3A8CF9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480 -&gt; 520 PE</w:t>
            </w:r>
          </w:p>
        </w:tc>
      </w:tr>
    </w:tbl>
    <w:p w14:paraId="6079DC0E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60DD2B3C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7C94B2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BE501B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DCEAF6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15A67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5D5E0005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C14985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33FBC6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2: Shapes &amp; Trigonometry (Modul M6) — Day 7 Review (15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29D88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96279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63F849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37360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(18:50)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B5862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Inferences &amp; Central Ideas — Day 3 Recall (20 daqiqa)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CB7948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+14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1988EA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F0CBB21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5E7015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Drill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C5E6CB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Desmos Speed Drill: Regression, Sliders &amp; Nonlinear Systems (20 ta savol, 25m)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9B545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80A28B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66E2CBC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7442D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D9D950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15 (Kun 19): Margin of Safety (30% Xavfsizlik chegarasi hisobi)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98089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CF279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1F8A168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6BB6B6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14 (22:30)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4D3AFA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Upper — Kun 14 + [Gu Check-in 4]: Karl Yung — Soyani (Shadow) qabul qilish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52908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F339A8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1F8F964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51C4034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5551E6E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E0BCC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237F8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F013FC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E90EEC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C2B0BC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D7B46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191C19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A7970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EF102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81F91A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C79D58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D936A0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27CD2F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441FD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EAF8A2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288612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1C15C6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31ABB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BA862C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B56C36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709BC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529594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94A155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EC6719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55BAAC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8244AA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20C405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672A98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62A45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728502E6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FD09BAC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F6077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F38C62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64F054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64812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671A6E5A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1DCED8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93065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114026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B979D1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218569C9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D082CE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6AA7E9A3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184C291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5A898EA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15  •  SHANBA, 7-NOYABR 2026</w:t>
            </w:r>
          </w:p>
          <w:p w14:paraId="2D1DEC19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Peak Day • FULL DIGITAL SAT MOCK TEST 2 • Python 2-Bosqichli DCF Modeli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28E384C0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5990A4C8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520 -&gt; 560 PE</w:t>
            </w:r>
          </w:p>
        </w:tc>
      </w:tr>
    </w:tbl>
    <w:p w14:paraId="2A9B371B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D92836D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5AA66F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AB2C81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018EDC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4524BE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B731222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DD536D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(13:00)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B3921E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Expressions, Functions &amp; Synthetic Division (M2) — Day 14 Consolidation (20m)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59422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D8CA5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157EF0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8F9BD5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(13:25)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A574EE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30-Dars Mock &amp; Desmos 27–30 (Modul M8) — Day 3 Recall (15m)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B8944B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+8.5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B6283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CB3BBC8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AAAD4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Mock 2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A5FFF7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FULL DIGITAL SAT MOCK EXAM 2 (1500+ Maqsadli Imtihon Simulyatsiyasi)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8BC3F0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A525A8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519CF3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24B91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407EA3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Medium Acc 3 (Kun 20) + [Check-in 6]: Python 2-bosqichli DCF Modeli (GOOGL/MSFT)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78CCAB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5BA30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6AAD815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4A416B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15 (22:45)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67A641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Upper — Kun 15: Qochmaslik Qonuni va 0% Self-Hate (Dark Green PE)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697C8D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07880E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F4F8C4B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6C7D306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E1D7A1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F6160F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D8D071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D1F26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70F9A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44C8F1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CE4B8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451344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DC5AA5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A81DA5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C810B8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00079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075155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7EA2C1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49DFA7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2F0FF8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DA134E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543FF6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592A6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134163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88942B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D6FA1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E72813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94752F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4B44C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EAF548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C6F3A8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1E910A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1FD3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762A1F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75A35888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12A3255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BB461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D3EC83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9FC994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2903B5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449BE781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4726ED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95C72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EF77A8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CED3E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65A7B4A0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32BDFE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38A13937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42489E43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6BF09697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16  •  YAKSHANBA, 8-NOYABR 2026</w:t>
            </w:r>
          </w:p>
          <w:p w14:paraId="6ACABFEC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Sunday Buffer • Quadratics Day 14 &amp; Exponents Day 7 • Haftalik Audit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003C9972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701DC8FA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560 PE (Buffer)</w:t>
            </w:r>
          </w:p>
        </w:tc>
      </w:tr>
    </w:tbl>
    <w:p w14:paraId="39FCB74D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5ECA9D1D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55F0CC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D6C90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D39D1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B35498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5443589C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BA54D5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2A81C6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1-qism (Modul M3) — Day 14 Consolidation (20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93B29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+12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6644A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E8001A5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545207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(11:55)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B74B00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Exponents, Radicals &amp; Growth (Modul M1) — Day 7 Review (20 daqiqa)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0DB5D4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A07498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7DADDAC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04B079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74EFED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Check-in (Haftalik Mock 2 va SR tahlili)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27A291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23D44C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BAD6B5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D592E6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Buffer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90E6E4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Sunday Buffer 4: DCF modellari va haftalik qoldiqlarni tozalash (0 yangi dars)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A6BD31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D9DCD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0B6D436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DD7873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16 (22:30)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A1803D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Upper — Kun 16 (Sunday Buffer): Stone Membrane Cleansing va Haftalik Audit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4410D7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5F64C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D8F97E6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15EE8EF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4DD3B26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644F5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DBD0B5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1FD013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5A4A46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AFA396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51C06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64DC21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9F7E36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B88E99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DB171C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5D972C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940FB1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7829C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B2FF4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DF6E33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924B02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158610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B6C28A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EA21E1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AE215F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4E6F6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117245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D3E5B0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01FE0E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57315A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EAC52A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436430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6A6350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BD82B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506E3C9E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D748953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0C80DB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D316A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DFA64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D625DE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1AB6ACF2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FE31E4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811E74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86F44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27960A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6615B0B9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6BE2B8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50E17469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DCD9BD0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6E3F18DF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17  •  DUSHANBA, 9-NOYABR 2026</w:t>
            </w:r>
          </w:p>
          <w:p w14:paraId="2A85D2A7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Linear Functions 100% MASTERED! • Variant Perception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6B883824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4E7B4100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560 -&gt; 600 PE</w:t>
            </w:r>
          </w:p>
        </w:tc>
      </w:tr>
    </w:tbl>
    <w:p w14:paraId="334DFF53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2BE441EB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033E4B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8DEE94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C8C393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41820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3A07E8ED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EECA84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E85449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Linear Functions &amp; Systems — Day 30 FINAL MASTERY (80/80 ball — 100% MASTERED!)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3EE9E1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0F423F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04B9ED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E60325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8DC290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Text Structure &amp; Purpose — Day 14 Consolidation (15 daqiqa)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717C10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319AC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DE73CD8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ED978C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(19:25)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B22269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Statistics, Probability &amp; Unit Conversions (Modul M7) — Day 7 Review (15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8073DD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67D3B1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592263A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7E1F4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F59A0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16 (Kun 22): Paul Sonkin — Consensus vs Variant Perception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124A6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13FDD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EBABBCD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02928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17 (22:30)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FFCD92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Upper — Kun 17: Adler Gorizontal Liderligi (Teng ko'z bilan qarash)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1AC919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E13417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2C4B12C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44DEB69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6F2A57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BA063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AE1AD3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D36BE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76E2EF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718D1F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0F4C2C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8BA3B8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2D737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2DBF4A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D4F510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1EA661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11C172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9A4644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077352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4A064F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C98B6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0C82CA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A456F3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BC20E3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E8545E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80A73A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886010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3247B7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CB5ECF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00E115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DA42AF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1BB715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73F2D8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07580D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267E56B4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666C8A6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513B40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4CB21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860C31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BFEC58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66BB69C1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4A5BF5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8F58A6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BC15D3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33F0F8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547D2C27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555029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76C56029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212253A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27888D25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18  •  SESHANBA, 10-NOYABR 2026</w:t>
            </w:r>
          </w:p>
          <w:p w14:paraId="141CE4C2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Transitions 100% MASTERED! • Katalizatorlar Tahlili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2257AC0A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2D1A77DE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600 -&gt; 640 PE</w:t>
            </w:r>
          </w:p>
        </w:tc>
      </w:tr>
    </w:tbl>
    <w:p w14:paraId="481C944A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2B64FA2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77EBDD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D057DE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3356262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936748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307E4864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19F7F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0531B7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Transitions (Logical Connectors) — Day 30 FINAL MASTERY (70/70 — 100% MASTERED!)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24C693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4431DD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902D66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CAC5ED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0FF30C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Quadratics 2-qism &amp; Systems (Modul M4) — Day 14 Consolidation (20 daqiqa)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CC6CDD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59FE8B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7AB24C1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191608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(19:10)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5492CF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Inferences &amp; Central Ideas — Day 7 Review (15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A8F6A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1B56AC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E76105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DA5FA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C91BC6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17 (Kun 23): Qiymatni Ochuvchi Katalizatorlar (Catalysts) Tahlili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2DA0DC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D19A7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59A094F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C7F417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18 (22:30)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FA1302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Upper — Kun 18 + [Gu Check-in 5]: Bosimga 2–3 soniya sukut va chegara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FC535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A78B57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7685525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EA29D4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58138DA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9570B8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9041BD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D7FFC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FDE93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2E71BA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A8706B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3E8F95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19E6D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01650C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DD5BE9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AD4645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3B4AF3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44F94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E1F978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E62E93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D4FA84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756466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3AFD5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EC2A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0FA090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760E8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FF1A0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52E80B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B8216A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2ED393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C0EB22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D7E721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7A7DC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248149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3BEAAE29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AD1C252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9A2C17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DF345E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8171C1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BC6B30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137D1AC1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D5359D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88B18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9C1CEE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5F9E9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0932EE1A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247FAE7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3188C53C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82AAE08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58E27FBF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19  •  CHORSHANBA, 11-NOYABR 2026</w:t>
            </w:r>
          </w:p>
          <w:p w14:paraId="207F6316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Subject-Verb 100% MASTERED! • Howard Marks Second-Level Thinking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106B172A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394AE616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Upper • 640 -&gt; 680 PE</w:t>
            </w:r>
          </w:p>
        </w:tc>
      </w:tr>
    </w:tbl>
    <w:p w14:paraId="04E8A4AC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9DCC29C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2F95EB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F4E2AF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B3174E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2C31C08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34DC73F4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D5983A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A3C606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Subject-Verb Agreement &amp; Pronouns — Day 30 FINAL MASTERY (40/40 — 100% MASTERED!)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FC477D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654C1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84ABD3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0360E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(18:35)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C5D20C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1: Angles &amp; Circles (Modul M5) — Day 14 Consolidation (20 daqiqa)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53F27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+7.5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E2CF2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248213A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E3AA95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(19:00)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3E9899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30-Dars Mock &amp; Desmos 27–30 (Modul M8) — Day 7 Review (15 daqiqa)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5A01D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+6.25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306C1A5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4C0612B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2EE48E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E91970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3-kunlik ballar auditi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8A5F9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13C146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69D6E34">
        <w:trPr>
          <w:cantSplit/>
          <w:jc w:val="center"/>
        </w:trPr>
        <w:tc>
          <w:tcPr>
            <w:tcW w:w="144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16A3689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68A300E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18 (Kun 24) + [Check-in 7]: Howard Marks &amp; Pre-Mortem Tahlili</w:t>
            </w:r>
          </w:p>
        </w:tc>
        <w:tc>
          <w:tcPr>
            <w:tcW w:w="1080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349941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592E6B9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41DBBE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66238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19 (22:30)</w:t>
            </w:r>
          </w:p>
        </w:tc>
        <w:tc>
          <w:tcPr>
            <w:tcW w:w="5616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01617D8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Upper Peak — Kun 19: Ego emas, pragmatik foyda (Fang Yuan prinsipi)</w:t>
            </w:r>
          </w:p>
        </w:tc>
        <w:tc>
          <w:tcPr>
            <w:tcW w:w="1080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506047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AD8D04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45C66CC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3C37AB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6DF60F5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674C86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078F35D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499806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270729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21D3D9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41CCB5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B9C25C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81ABCC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2F599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5526B0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0AA08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3FBD37C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FBA6E2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1529E6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C92C9F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15A9FC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15893D9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3A12E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52F2664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A53748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6558A8E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7635E93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26EA5B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14:paraId="42BD8D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45636517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136B624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618F02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1DC2D3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606B33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B092D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762EAE1D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23ED3E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7C8C9C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A025D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1EEE85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54A765BE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66E6AD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03C5336D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5045E724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21950AFC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20  •  PAYSHANBA, 12-NOYABR 2026</w:t>
            </w:r>
          </w:p>
          <w:p w14:paraId="7D4BF5D4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Ratios 100% MASTERED! • Van Tharp Risk &amp; Position Sizing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35453B31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6E8FFE8B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Peak • 680 -&gt; 720 PE</w:t>
            </w:r>
          </w:p>
        </w:tc>
      </w:tr>
    </w:tbl>
    <w:p w14:paraId="74DFEDA8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1E9EFBA3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C5D0D3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F0B130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990542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45BBD9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8A9E4A1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0D5AFC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AB3CCD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Ratios, Rates &amp; Percentages — Day 30 FINAL MASTERY (50/50 — 100% MASTERED!)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3E3BD0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1CAAF7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B0CC7A1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F10F3A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01A5E2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Rhetorical Synthesis — Day 14 Consolidation (15 daqiqa)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051094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2123A0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CF2DD12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FD956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Math Drill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D2A5FA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Math Module 2 Hardest 15 Questions Timed Sprint (25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447D1A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8725B0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6333935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0BB64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798FC9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19 (Kun 25): Van Tharp Position Sizing va Risk-Reward (R-Multiples)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E17E4A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12E03E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3FD269F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54B39B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20 (22:30)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776292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1 -&gt; Peak Stage — Kun 20: 90/5/5 Nutq Balansi va Crystal Membrane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6373E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B27B1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FA3B27C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29B97FE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253C67C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5B903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3D8202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E5947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821CD3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84479A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A2D84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0F765F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252510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08F048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636296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5BE9D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3FF396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FCF86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5B6C0F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08BDE0C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1BFFB4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6A615D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18E12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A58962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35C5BB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C979A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67AB7C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757DA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FB2A9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E6D2D4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08BE37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DF916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B72DB7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FB0BF0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41100D7C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A2AB141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322D31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2504FB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872D6E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7FDE5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797CB6CA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40FDBC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0680BE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86BB8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9CFB6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143104E9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3C2326C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7143FF86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6F89CE06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33C7D8AE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21  •  JUMA, 13-NOYABR 2026</w:t>
            </w:r>
          </w:p>
          <w:p w14:paraId="67BD12A8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Smooth Volume • Geometry 2 (M6) Day 14 • Institutional Memo Strukturasi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0AC053ED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35B3295B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Peak • 720 -&gt; 760 PE</w:t>
            </w:r>
          </w:p>
        </w:tc>
      </w:tr>
    </w:tbl>
    <w:p w14:paraId="3E88EA7E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3DB68D17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05F6C6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C80573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12E3422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C24B46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151F967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EB00D8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25F66C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Geometry 2: Shapes &amp; Trigonometry (Modul M6) — Day 14 Consolidation (20m)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C74A44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B0685D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2213F49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3C8399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R&amp;W Drill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7CBAB3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Reading &amp; Writing Module 2 Time-Management &amp; Elimination Sprint (25m)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BB0C48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0056FC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43CA1F8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7B00D5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053154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20 (Kun 26): Institutional Investment Memo (1-betlik hisobot strukturasi)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5491F7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C19BC3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0AA4DC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82B832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21 (22:30)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ED3F06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Peak — Kun 21 + [Gu Check-in 6]: To'la Quduq (Ichki o'ziga yetarlilik)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1EF3A6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027F9A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2957E65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C10D50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0BB97DCA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7E6829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B90EE0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46A5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7D6694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B16EC1D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AB0404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752E19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18A24D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0AB6CA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629EDA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61754C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09213C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CD49B5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9E11C3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3596662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3A8E43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32DA57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9ABEB9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89C6B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2B90315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03742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1B64BB9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FC42C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EB43B6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085D03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4D8BC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AB5773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19B14E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2B45C7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22BECACB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06E1355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C71709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CF8931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79D571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CEC197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54B4FF27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7051D4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6EC5A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3C2931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B6C1B0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68CDA58D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4D19E8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210C50CC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184B1DA0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13C07E0A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22  •  SHANBA, 14-NOYABR 2026</w:t>
            </w:r>
          </w:p>
          <w:p w14:paraId="3F662249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Peak Day • FULL DIGITAL SAT MOCK TEST 3 • 1-To'liq Investment Memo Yozish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39CCEC44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2A68B6B9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Peak • 760 -&gt; 800 PE</w:t>
            </w:r>
          </w:p>
        </w:tc>
      </w:tr>
    </w:tbl>
    <w:p w14:paraId="6F694903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709FC57E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0E9F4C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82F785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EB736D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8B15BC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1FFB386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C597C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Mock 3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5ED819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FULL DIGITAL SAT MOCK EXAM 3 (800 Math &amp; 720+ R&amp;W Tekshiruvi)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D4FD1A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A1BD42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30A43A2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40A2B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A&amp;E Check-in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26DB69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SAT Mani Acc Check-in (Mock 3 natijalari va xatolar auditi)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4945A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E3D76A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B4D76E2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2FA26A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(21:45)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6CF0F8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Medium Acc 4 (Kun 27): 1-to'liq Institutional Investment Memo Tayyorlash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EFBB85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+25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57A796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3501BF87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4EFFA5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22 (22:45)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13A8B6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Peak — Kun 22: 5 kishilik sovuq davrada Adler devori va xotirjamlik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35BE2B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6A3AB1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27FB15D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0450811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7A75AC36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4BCFC7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6E2EB7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12F3F0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8F6577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D7EC1A5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E677BB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88FAF6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775B17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EBDFD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C7FC9C8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1197F2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7A25B4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C428D3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DC4BE8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402D7B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58ED00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F44F75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4E9B0A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67BFA9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6363070C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0328B7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414C24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C73377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12E74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130E6F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4BFBF9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991EF3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9175EC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A391C4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3B0EF7FA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725C64E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7DCE7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699C49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C3FA0F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311C1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5C576030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4018C9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6AC4594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71E64D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AE268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0DDD3275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3965E7A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1E72CE71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05795976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7A6A02EF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23  •  YAKSHANBA, 15-NOYABR 2026</w:t>
            </w:r>
          </w:p>
          <w:p w14:paraId="1E4644FB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Sunday Buffer • Exponents (M1) Day 14 &amp; Words in Context 100% MASTERED!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4E11533B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169B047D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Peak • 800 PE (Buffer)</w:t>
            </w:r>
          </w:p>
        </w:tc>
      </w:tr>
    </w:tbl>
    <w:p w14:paraId="19112F3F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1A97B4BF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4617F5B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EAE55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73DB028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1F3ED1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033AE03D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5EC46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(11:30)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12FC45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Exponents, Radicals &amp; Growth (Modul M1) — Day 14 Consolidation (20 daqiqa)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8EE65A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970363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70ED75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C7A60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Mastery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8CDFF6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Words in Context — Day 30 FINAL MASTERY (70/70 ball — 100% MASTERED!)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2C4EDA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4AB148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FA97549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8797D2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Buffer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38CF23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Sunday Buffer 5: 30 kunlik Investitsiya Midi Acc yakuniy ko'rik (0 yangi dars)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3C0700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CB74E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18D7068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31BD28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23 (22:30)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EAA897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Peak — Kun 23 (Sunday Buffer): Crystal Membrane Cleansing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BDF36A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 PE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C8C0CA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3252912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280A4F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4FFA5FA4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9E940C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976B59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0D0321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1A564D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163D853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B6DDF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54C06C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2C813E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3D4D3B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3D35B5E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138CB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D7D088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E7510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A6009E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5337AE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4EAC39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C70D53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013BD1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38623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5E3E1517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644D63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CBCA62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6E4D40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EAADA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E1C4A8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034DE4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AD624D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6A6D30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1111FB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034ACCBB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51BD136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876EF7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99C0AE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FFA914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4156FA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33C5F01A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F03AD5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7BD10FF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00C1E8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4E5412D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56C62FBB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2B93D4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5EA19A0E">
      <w:pPr>
        <w:rPr>
          <w:b/>
          <w:bCs w:val="0"/>
        </w:rPr>
      </w:pPr>
      <w:r>
        <w:rPr>
          <w:b/>
          <w:bCs w:val="0"/>
        </w:rPr>
        <w:br w:type="page"/>
      </w:r>
    </w:p>
    <w:tbl>
      <w:tblPr>
        <w:tblStyle w:val="12"/>
        <w:tblW w:w="9360" w:type="dxa"/>
        <w:jc w:val="center"/>
        <w:tblBorders>
          <w:top w:val="single" w:color="1E293B" w:sz="6" w:space="0"/>
          <w:left w:val="single" w:color="1E293B" w:sz="6" w:space="0"/>
          <w:bottom w:val="single" w:color="1E293B" w:sz="8" w:space="0"/>
          <w:right w:val="single" w:color="1E293B" w:sz="6" w:space="0"/>
          <w:insideH w:val="single" w:color="1E293B" w:sz="4" w:space="0"/>
          <w:insideV w:val="single" w:color="1E293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4"/>
        <w:gridCol w:w="3096"/>
      </w:tblGrid>
      <w:tr w14:paraId="781D0DDF">
        <w:trPr>
          <w:cantSplit/>
          <w:jc w:val="center"/>
        </w:trPr>
        <w:tc>
          <w:tcPr>
            <w:tcW w:w="6264" w:type="dxa"/>
            <w:shd w:val="clear" w:color="auto" w:fill="1E293B"/>
            <w:tcMar>
              <w:top w:w="65" w:type="dxa"/>
              <w:left w:w="100" w:type="dxa"/>
              <w:bottom w:w="65" w:type="dxa"/>
              <w:right w:w="75" w:type="dxa"/>
            </w:tcMar>
            <w:vAlign w:val="center"/>
          </w:tcPr>
          <w:p w14:paraId="09A90407">
            <w:pPr>
              <w:spacing w:before="0" w:after="3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6"/>
              </w:rPr>
              <w:t>KUN 24  •  DUSHANBA, 16-NOYABR 2026</w:t>
            </w:r>
          </w:p>
          <w:p w14:paraId="3F07A26B">
            <w:pPr>
              <w:spacing w:before="0" w:after="0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CBD5E1"/>
                <w:sz w:val="20"/>
              </w:rPr>
              <w:t>Invest Midi Acc Yakuni (Check-in 8) • Statistics &amp; Inferences Day 14</w:t>
            </w:r>
          </w:p>
        </w:tc>
        <w:tc>
          <w:tcPr>
            <w:tcW w:w="3096" w:type="dxa"/>
            <w:shd w:val="clear" w:color="auto" w:fill="1E293B"/>
            <w:tcMar>
              <w:top w:w="65" w:type="dxa"/>
              <w:left w:w="75" w:type="dxa"/>
              <w:bottom w:w="65" w:type="dxa"/>
              <w:right w:w="100" w:type="dxa"/>
            </w:tcMar>
            <w:vAlign w:val="center"/>
          </w:tcPr>
          <w:p w14:paraId="195235EC">
            <w:pPr>
              <w:spacing w:before="0" w:after="3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94A3B8"/>
                <w:sz w:val="19"/>
              </w:rPr>
              <w:t>GU KULTIVATSIYA &amp; ENERGIYA</w:t>
            </w:r>
          </w:p>
          <w:p w14:paraId="3AA47F44">
            <w:pPr>
              <w:spacing w:before="0" w:after="0"/>
              <w:jc w:val="righ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color w:val="FFFFFF"/>
                <w:sz w:val="21"/>
              </w:rPr>
              <w:t>Rank 1 Peak • 800 -&gt; 840 PE</w:t>
            </w:r>
          </w:p>
        </w:tc>
      </w:tr>
    </w:tbl>
    <w:p w14:paraId="5945FCDF">
      <w:pPr>
        <w:spacing w:before="4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1. KUNLIK REJA VA SHAXSIY BLOKNOT (Bajarilganga [ + ], keyingi kunga qoldirilganga [ - ] qo'ying)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616"/>
        <w:gridCol w:w="1080"/>
        <w:gridCol w:w="1224"/>
      </w:tblGrid>
      <w:tr w14:paraId="4A7A5937">
        <w:trPr>
          <w:cantSplit/>
          <w:jc w:val="center"/>
        </w:trPr>
        <w:tc>
          <w:tcPr>
            <w:tcW w:w="144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84366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Yo'nalish / Vaqt</w:t>
            </w:r>
          </w:p>
        </w:tc>
        <w:tc>
          <w:tcPr>
            <w:tcW w:w="5616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57B9F4C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Aniq Vazifa, Mavzu va Video Fayl Raqamlari</w:t>
            </w:r>
          </w:p>
        </w:tc>
        <w:tc>
          <w:tcPr>
            <w:tcW w:w="1080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643B9D4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334155"/>
            <w:tcMar>
              <w:top w:w="46" w:type="dxa"/>
              <w:left w:w="75" w:type="dxa"/>
              <w:bottom w:w="46" w:type="dxa"/>
              <w:right w:w="75" w:type="dxa"/>
            </w:tcMar>
            <w:vAlign w:val="center"/>
          </w:tcPr>
          <w:p w14:paraId="051BFBD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6CEF42C8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0BE72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(18:30)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F23689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Statistics, Probability &amp; Unit Conversions (Modul M7) — Day 14 Consolidation (20m)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FE7E8D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+6.75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32F1AE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D4F51E4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CE9B88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 SR (19:00)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979EA6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Inferences &amp; Central Ideas — Day 14 Consolidation (20m)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ACDDF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+10.5 ball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F5341A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3995D99">
        <w:trPr>
          <w:cantSplit/>
          <w:jc w:val="center"/>
        </w:trPr>
        <w:tc>
          <w:tcPr>
            <w:tcW w:w="144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0B27CD5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Invest Yakun</w:t>
            </w:r>
          </w:p>
        </w:tc>
        <w:tc>
          <w:tcPr>
            <w:tcW w:w="5616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88615A1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Small Acc 21 (Kun 30 — YAKUNIY) + [Check-in 8]: 30 kunlik Sprint va Portfel Auditi</w:t>
            </w:r>
          </w:p>
        </w:tc>
        <w:tc>
          <w:tcPr>
            <w:tcW w:w="1080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4A539AB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+10 ball</w:t>
            </w:r>
          </w:p>
        </w:tc>
        <w:tc>
          <w:tcPr>
            <w:tcW w:w="1224" w:type="dxa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5786CC2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9F87A0F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7CDBE10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Kun 24 (22:30)</w:t>
            </w:r>
          </w:p>
        </w:tc>
        <w:tc>
          <w:tcPr>
            <w:tcW w:w="5616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23F3378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Rank 1 Peak — Kun 24: Maqtov va tanqid shamolidan to'liq Detachment</w:t>
            </w:r>
          </w:p>
        </w:tc>
        <w:tc>
          <w:tcPr>
            <w:tcW w:w="1080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6131224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PE</w:t>
            </w:r>
          </w:p>
        </w:tc>
        <w:tc>
          <w:tcPr>
            <w:tcW w:w="1224" w:type="dxa"/>
            <w:shd w:val="clear" w:color="auto" w:fill="F8FAFC"/>
            <w:tcMar>
              <w:top w:w="58" w:type="dxa"/>
              <w:left w:w="75" w:type="dxa"/>
              <w:bottom w:w="58" w:type="dxa"/>
              <w:right w:w="75" w:type="dxa"/>
            </w:tcMar>
            <w:vAlign w:val="center"/>
          </w:tcPr>
          <w:p w14:paraId="1010EB2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6E28966">
        <w:trPr>
          <w:cantSplit/>
          <w:jc w:val="center"/>
        </w:trPr>
        <w:tc>
          <w:tcPr>
            <w:tcW w:w="9360" w:type="dxa"/>
            <w:gridSpan w:val="4"/>
            <w:shd w:val="clear" w:color="auto" w:fill="E2E8F0"/>
            <w:tcMar>
              <w:top w:w="36" w:type="dxa"/>
              <w:left w:w="80" w:type="dxa"/>
              <w:bottom w:w="36" w:type="dxa"/>
              <w:right w:w="80" w:type="dxa"/>
            </w:tcMar>
            <w:vAlign w:val="center"/>
          </w:tcPr>
          <w:p w14:paraId="3A410A50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2. KO'CHIRILGAN (QOLDIQ) VA SHAXSIY (GENERAL) VAZIFALAR (Qo'lda yozish uchun bo'sh joylar)</w:t>
            </w:r>
          </w:p>
        </w:tc>
      </w:tr>
      <w:tr w14:paraId="59701612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DFA72F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1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E4573BE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C8778E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538CB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FA514C0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2234D3A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Ko'chirilgan 2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7A1008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Oldingi kundan o'tgan: 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69EA2E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+____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12DE07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4063B909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E433EC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3BF06D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18A92E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53C6D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7A32D21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411AF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0B28E52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724AB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CBC1D1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1B3BDDBB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7E67F80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412A1B0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599F3E9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646069A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  <w:tr w14:paraId="7EFBAA4F">
        <w:trPr>
          <w:cantSplit/>
          <w:jc w:val="center"/>
        </w:trPr>
        <w:tc>
          <w:tcPr>
            <w:tcW w:w="144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53B957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Shaxsiy (Gen)</w:t>
            </w:r>
          </w:p>
        </w:tc>
        <w:tc>
          <w:tcPr>
            <w:tcW w:w="5616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067E57C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64748B"/>
                <w:sz w:val="20"/>
              </w:rPr>
              <w:t>Shaxsiy vazifa: _______________________________________________</w:t>
            </w:r>
          </w:p>
        </w:tc>
        <w:tc>
          <w:tcPr>
            <w:tcW w:w="1080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16ECC2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—</w:t>
            </w:r>
          </w:p>
        </w:tc>
        <w:tc>
          <w:tcPr>
            <w:tcW w:w="1224" w:type="dxa"/>
            <w:shd w:val="clear" w:color="auto" w:fill="FFFDF9"/>
            <w:tcMar>
              <w:top w:w="62" w:type="dxa"/>
              <w:left w:w="75" w:type="dxa"/>
              <w:bottom w:w="62" w:type="dxa"/>
              <w:right w:w="75" w:type="dxa"/>
            </w:tcMar>
            <w:vAlign w:val="center"/>
          </w:tcPr>
          <w:p w14:paraId="30BC140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[  +  |  -  ]</w:t>
            </w:r>
          </w:p>
        </w:tc>
      </w:tr>
    </w:tbl>
    <w:p w14:paraId="0126E05F">
      <w:pPr>
        <w:spacing w:before="60" w:after="40" w:line="240" w:lineRule="auto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0"/>
        </w:rPr>
        <w:t>3. KECHKI RPA (X = QILMADIM) VA KOMPYUTERGA / GEMINI'GA KO'CHIRISH XULOSASI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E16F612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1F54BA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00:30 Hard Stop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32AF5B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Chala tashlamadim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37A2F2F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Daydreaming yo'q</w:t>
            </w:r>
          </w:p>
        </w:tc>
        <w:tc>
          <w:tcPr>
            <w:tcW w:w="2340" w:type="dxa"/>
            <w:shd w:val="clear" w:color="auto" w:fill="F1F5F9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33F60F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 ] Social Media yo'q</w:t>
            </w:r>
          </w:p>
        </w:tc>
      </w:tr>
      <w:tr w14:paraId="27C855D5">
        <w:trPr>
          <w:cantSplit/>
          <w:jc w:val="center"/>
        </w:trPr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10A635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SAT: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0D89691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ExAcc: +_______ ball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2E322DF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Gu PE: +_______ PE</w:t>
            </w:r>
          </w:p>
        </w:tc>
        <w:tc>
          <w:tcPr>
            <w:tcW w:w="2340" w:type="dxa"/>
            <w:tcMar>
              <w:top w:w="44" w:type="dxa"/>
              <w:left w:w="65" w:type="dxa"/>
              <w:bottom w:w="44" w:type="dxa"/>
              <w:right w:w="65" w:type="dxa"/>
            </w:tcMar>
            <w:vAlign w:val="center"/>
          </w:tcPr>
          <w:p w14:paraId="5BE7B1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1E3A8A"/>
                <w:sz w:val="20"/>
              </w:rPr>
              <w:t>RPA Poklik: ___ / 4 X</w:t>
            </w:r>
          </w:p>
        </w:tc>
      </w:tr>
      <w:tr w14:paraId="3D1B5F66">
        <w:trPr>
          <w:cantSplit/>
          <w:jc w:val="center"/>
        </w:trPr>
        <w:tc>
          <w:tcPr>
            <w:tcW w:w="9360" w:type="dxa"/>
            <w:gridSpan w:val="4"/>
            <w:shd w:val="clear" w:color="auto" w:fill="FFFDF9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33FA3B1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334155"/>
                <w:sz w:val="20"/>
              </w:rPr>
              <w:t>Qoldirilgan (-) va Gemini'ga aytiladigan vazifa / kunlik izoh: _____________________________________________</w:t>
            </w:r>
          </w:p>
        </w:tc>
      </w:tr>
    </w:tbl>
    <w:p w14:paraId="5D51D9D4">
      <w:pPr>
        <w:rPr>
          <w:b/>
          <w:bCs w:val="0"/>
        </w:rPr>
      </w:pPr>
      <w:r>
        <w:rPr>
          <w:b/>
          <w:bCs w:val="0"/>
        </w:rPr>
        <w:br w:type="page"/>
      </w:r>
    </w:p>
    <w:p w14:paraId="190EF46E">
      <w:pPr>
        <w:spacing w:before="0" w:after="80"/>
        <w:rPr>
          <w:b/>
          <w:bCs w:val="0"/>
        </w:rPr>
      </w:pPr>
      <w:r>
        <w:rPr>
          <w:rFonts w:ascii="Calibri" w:hAnsi="Calibri"/>
          <w:b/>
          <w:bCs w:val="0"/>
          <w:color w:val="0F172A"/>
          <w:sz w:val="30"/>
        </w:rPr>
        <w:t>YAKUNIY SPRINT: 17-NOYABR – 5-DEKABR IMTIHON OLDI MASTERY JADVALI</w:t>
      </w:r>
    </w:p>
    <w:p w14:paraId="1C25A873">
      <w:pPr>
        <w:spacing w:before="0" w:after="160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2"/>
        </w:rPr>
        <w:t>16-Noyabrda barcha yangi darslar tugaydi. Quyidagi 18 kunlik jadvalda barcha mavzular 100% Mastered darajasiga olib chiqiladi va 5-Dekabr kuni 1500+ (800 Math) natija qayd etiladi.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5688"/>
        <w:gridCol w:w="1080"/>
        <w:gridCol w:w="1224"/>
      </w:tblGrid>
      <w:tr w14:paraId="222AC7BA">
        <w:trPr>
          <w:cantSplit/>
          <w:jc w:val="center"/>
        </w:trPr>
        <w:tc>
          <w:tcPr>
            <w:tcW w:w="1368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48F7649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Sana</w:t>
            </w:r>
          </w:p>
        </w:tc>
        <w:tc>
          <w:tcPr>
            <w:tcW w:w="5688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73ED922F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Day 14 / Day 30 Final Mastery, Mock Test va Gu Rank 2</w:t>
            </w:r>
          </w:p>
        </w:tc>
        <w:tc>
          <w:tcPr>
            <w:tcW w:w="1080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853791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224" w:type="dxa"/>
            <w:shd w:val="clear" w:color="auto" w:fill="1E293B"/>
            <w:tcMar>
              <w:top w:w="48" w:type="dxa"/>
              <w:left w:w="75" w:type="dxa"/>
              <w:bottom w:w="48" w:type="dxa"/>
              <w:right w:w="75" w:type="dxa"/>
            </w:tcMar>
            <w:vAlign w:val="center"/>
          </w:tcPr>
          <w:p w14:paraId="28100C1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Holat [+/-]</w:t>
            </w:r>
          </w:p>
        </w:tc>
      </w:tr>
      <w:tr w14:paraId="58188EE7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C0B81B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18-Noy (Chor)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9606A2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M8 Day 14 (+6.25) | Punctuation &amp; Inequalities Day 30 MASTERED | Gu Kun 26 (920 PE)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7D873E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+6.25 / +40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4CBD46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9833BE9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39FC1F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19-Noy (Pay)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FAF708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Verb Tense Day 30 MASTERED | Math Hardest 20 Grid-in Sprint | Gu Kun 27 (960 PE)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F1F207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+15 / +40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D6C6CB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88066A5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4F9F3D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20-Noy (Jum)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7175DE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Command of Evidence Day 30 MASTERED | R&amp;W Timed Drill | Gu Kun 28 (1000 PE — READY!)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981B33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+15 / +40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2BA893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62D82BA7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57760E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21-Noy (Shan)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7A80F5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FULL DIGITAL SAT MOCK EXAM 4 + Error Recovery | Gu Kun 29: RANK 2 RED STEEL!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0F87FE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/ Rank 2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1A406B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06C523E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1B7C34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23-Noy (Du)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8ACB2F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M2 (Expressions, Functions &amp; Synthetic Division) — Day 30 FINAL MASTERY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09D994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E170E0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D5201D3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524E464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24-Noy (Sesh)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F709768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M3 (Quadratics 1-qism + Desmos 8–10) — Day 30 FINAL MASTERY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02A7DA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8E93BF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29990C2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9F4B935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26-Noy (Pay)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321257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M4 (Quadratics 2-qism &amp; Systems) + Text Structure — Day 30 FINAL MASTERY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ABB291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46C223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28E1299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2B568B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27-Noy (Jum)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64D4DC1A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M5 (Geometry 1: Angles &amp; Circles) — Day 30 FINAL MASTERY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AEEB20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1B5F63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4DE517D0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C45DD6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28-Noy (Shan)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7B8009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FINAL DRESS REHEARSAL DIGITAL SAT MOCK EXAM 5 (1520+ Target)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1FB57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+40 ball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45708B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7575CED4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27CBF1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29-Noy (Yak)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7FCA18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M6 (Geometry 2: Shapes &amp; Trigonometry) + Synthesis — Day 30 FINAL MASTERY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29368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10A092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043BF2B8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8B2545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01-Dek (Sesh)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5EE9A36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M1 (Exponents, Radicals &amp; Exponential Growth) — Day 30 FINAL MASTERY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F8706C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B761BC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51663954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77124A9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02-Dek (Chor)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A2DE743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M7 (Statistics, Probability &amp; Unit Conversions) — Day 30 FINAL MASTERY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BCBF6F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6EE73A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A52291E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E505F3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03-Dek (Pay)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F8003F7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Inferences &amp; Central Ideas — Day 30 FINAL MASTERY + Formula &amp; Desmos Ko'rik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738896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DEB83E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2F8F8165">
        <w:trPr>
          <w:cantSplit/>
          <w:jc w:val="center"/>
        </w:trPr>
        <w:tc>
          <w:tcPr>
            <w:tcW w:w="136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743212E0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04-Dek (Jum)</w:t>
            </w:r>
          </w:p>
        </w:tc>
        <w:tc>
          <w:tcPr>
            <w:tcW w:w="5688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57E25E9D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Modul M8 (30-Dars Mock &amp; Desmos 27–30) — Day 30 MASTERY + Erta Uyqu (22:00)</w:t>
            </w:r>
          </w:p>
        </w:tc>
        <w:tc>
          <w:tcPr>
            <w:tcW w:w="1080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AB334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100% Master</w:t>
            </w:r>
          </w:p>
        </w:tc>
        <w:tc>
          <w:tcPr>
            <w:tcW w:w="1224" w:type="dxa"/>
            <w:shd w:val="clear" w:color="auto" w:fill="F8FAFC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4ABBD35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  <w:tr w14:paraId="109E975E">
        <w:trPr>
          <w:cantSplit/>
          <w:jc w:val="center"/>
        </w:trPr>
        <w:tc>
          <w:tcPr>
            <w:tcW w:w="136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23F165F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05-Dek (Shan)</w:t>
            </w:r>
          </w:p>
        </w:tc>
        <w:tc>
          <w:tcPr>
            <w:tcW w:w="5688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1C7AD68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RASMIY DIGITAL SAT IMTIHON KUNI (Maqsad: 800 Math + 700+ R&amp;W = 1500+!)</w:t>
            </w:r>
          </w:p>
        </w:tc>
        <w:tc>
          <w:tcPr>
            <w:tcW w:w="1080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343D2E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G'ALABA!</w:t>
            </w:r>
          </w:p>
        </w:tc>
        <w:tc>
          <w:tcPr>
            <w:tcW w:w="1224" w:type="dx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14:paraId="03CC45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[  +  |  -  ]</w:t>
            </w:r>
          </w:p>
        </w:tc>
      </w:tr>
    </w:tbl>
    <w:p w14:paraId="4063FCF2">
      <w:pPr>
        <w:rPr>
          <w:b/>
          <w:bCs w:val="0"/>
        </w:rPr>
      </w:pPr>
      <w:r>
        <w:rPr>
          <w:b/>
          <w:bCs w:val="0"/>
        </w:rPr>
        <w:br w:type="page"/>
      </w:r>
    </w:p>
    <w:p w14:paraId="1D794F53">
      <w:pPr>
        <w:spacing w:before="0" w:after="80"/>
        <w:rPr>
          <w:b/>
          <w:bCs w:val="0"/>
        </w:rPr>
      </w:pPr>
      <w:r>
        <w:rPr>
          <w:rFonts w:ascii="Calibri" w:hAnsi="Calibri"/>
          <w:b/>
          <w:bCs w:val="0"/>
          <w:color w:val="0F172A"/>
          <w:sz w:val="30"/>
        </w:rPr>
        <w:t>MOCK IMTIHONLAR VA 3-KUNLIK CHECK-IN NATIJALARI JADVALI</w:t>
      </w:r>
    </w:p>
    <w:p w14:paraId="3CD5A887">
      <w:pPr>
        <w:spacing w:before="0" w:after="160"/>
        <w:rPr>
          <w:b/>
          <w:bCs w:val="0"/>
        </w:rPr>
      </w:pPr>
      <w:r>
        <w:rPr>
          <w:rFonts w:ascii="Calibri" w:hAnsi="Calibri"/>
          <w:b/>
          <w:bCs w:val="0"/>
          <w:color w:val="334155"/>
          <w:sz w:val="22"/>
        </w:rPr>
        <w:t>Har bir Full Digital SAT Mock imtihoni hamda 3-kunlik ExAcc / Gu Check-in natijalarini ushbu yakuniy sahifada qayd etib boring (28 sahifali buklet — 7 ta A4 varaqda juft buklanadi).</w:t>
      </w:r>
    </w:p>
    <w:tbl>
      <w:tblPr>
        <w:tblStyle w:val="12"/>
        <w:tblW w:w="9360" w:type="dxa"/>
        <w:jc w:val="center"/>
        <w:tblBorders>
          <w:top w:val="single" w:color="475569" w:sz="6" w:space="0"/>
          <w:left w:val="single" w:color="475569" w:sz="6" w:space="0"/>
          <w:bottom w:val="single" w:color="475569" w:sz="8" w:space="0"/>
          <w:right w:val="single" w:color="475569" w:sz="6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12"/>
        <w:gridCol w:w="1512"/>
        <w:gridCol w:w="1584"/>
        <w:gridCol w:w="3168"/>
      </w:tblGrid>
      <w:tr w14:paraId="6C90AF5E">
        <w:trPr>
          <w:cantSplit/>
          <w:jc w:val="center"/>
        </w:trPr>
        <w:tc>
          <w:tcPr>
            <w:tcW w:w="1584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7F43CF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Mock / Sana</w:t>
            </w:r>
          </w:p>
        </w:tc>
        <w:tc>
          <w:tcPr>
            <w:tcW w:w="1512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DCD5D3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SAT Math</w:t>
            </w:r>
          </w:p>
        </w:tc>
        <w:tc>
          <w:tcPr>
            <w:tcW w:w="1512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0D0AF7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SAT R&amp;W</w:t>
            </w:r>
          </w:p>
        </w:tc>
        <w:tc>
          <w:tcPr>
            <w:tcW w:w="1584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DF8327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Jami Ball</w:t>
            </w:r>
          </w:p>
        </w:tc>
        <w:tc>
          <w:tcPr>
            <w:tcW w:w="3168" w:type="dxa"/>
            <w:shd w:val="clear" w:color="auto" w:fill="1E293B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8C6E19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FFFFFF"/>
                <w:sz w:val="20"/>
              </w:rPr>
              <w:t>Asosiy Xato Turi va Tuzatish Rejasi</w:t>
            </w:r>
          </w:p>
        </w:tc>
      </w:tr>
      <w:tr w14:paraId="5F6E749F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12E0DB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Boshlang'ich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04252A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353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D9CE27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474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9C9D10C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827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9D366BC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24-Oktabr baza (9 ta mavzu o'zlashtirilgan)</w:t>
            </w:r>
          </w:p>
        </w:tc>
      </w:tr>
      <w:tr w14:paraId="76544231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8A2BCD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Mock 1 • 31-Okt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A3F5E2D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827F78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892963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B29F3A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28B23E4D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7DE1B37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Mock 2 • 07-Noy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2A4947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D03202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E4E9A66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3CDF4D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14BCF49E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09115EFF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Mock 3 • 14-Noy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E9AD3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5FEB12A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1E2F1F0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0CCCAB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512F84F9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960A50B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Mock 4 • 21-Noy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366AFE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4D8C9F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6812FEB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57F1EB14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6455F760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24C27E1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Mock 5 • 28-Noy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344E53E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DD57CE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B0FC542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shd w:val="clear" w:color="auto" w:fill="F8FAFC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CA19095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___________________________________________</w:t>
            </w:r>
          </w:p>
        </w:tc>
      </w:tr>
      <w:tr w14:paraId="0F475049">
        <w:trPr>
          <w:cantSplit/>
          <w:jc w:val="center"/>
        </w:trPr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DEC2EB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RASMIY • 05-Dek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75635D63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12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29DB5D1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 / 800</w:t>
            </w:r>
          </w:p>
        </w:tc>
        <w:tc>
          <w:tcPr>
            <w:tcW w:w="1584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36483438">
            <w:pPr>
              <w:spacing w:before="20" w:after="20" w:line="254" w:lineRule="auto"/>
              <w:jc w:val="center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_____ / 1600</w:t>
            </w:r>
          </w:p>
        </w:tc>
        <w:tc>
          <w:tcPr>
            <w:tcW w:w="3168" w:type="dxa"/>
            <w:tcMar>
              <w:top w:w="48" w:type="dxa"/>
              <w:left w:w="70" w:type="dxa"/>
              <w:bottom w:w="48" w:type="dxa"/>
              <w:right w:w="70" w:type="dxa"/>
            </w:tcMar>
            <w:vAlign w:val="center"/>
          </w:tcPr>
          <w:p w14:paraId="420D515B">
            <w:pPr>
              <w:spacing w:before="20" w:after="20" w:line="254" w:lineRule="auto"/>
              <w:jc w:val="left"/>
              <w:rPr>
                <w:b/>
                <w:bCs w:val="0"/>
              </w:rPr>
            </w:pPr>
            <w:r>
              <w:rPr>
                <w:rFonts w:ascii="Calibri" w:hAnsi="Calibri"/>
                <w:b/>
                <w:bCs w:val="0"/>
                <w:i w:val="0"/>
                <w:color w:val="0F172A"/>
                <w:sz w:val="20"/>
              </w:rPr>
              <w:t>Maqsad: 800 Math + 700+ R&amp;W = 1500+!</w:t>
            </w:r>
          </w:p>
        </w:tc>
      </w:tr>
    </w:tbl>
    <w:p w14:paraId="01D6866F">
      <w:pPr>
        <w:rPr>
          <w:b/>
          <w:bCs w:val="0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FE638">
    <w:pPr>
      <w:pStyle w:val="18"/>
      <w:jc w:val="right"/>
    </w:pPr>
    <w:r>
      <w:rPr>
        <w:rFonts w:ascii="Calibri" w:hAnsi="Calibri"/>
        <w:color w:val="64748B"/>
        <w:sz w:val="19"/>
      </w:rPr>
      <w:t>FocusCorner Buklet-Bloknoti (1 Kun = 1 Sahifa) • SAT 800 + Invest ExAcc + Gu Reset + RPA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DD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F172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Fang Yuan</cp:lastModifiedBy>
  <dcterms:modified xsi:type="dcterms:W3CDTF">2026-10-24T12:47:29Z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41DE48C6F60622C29162DC6AB8A3074D_42</vt:lpwstr>
  </property>
</Properties>
</file>